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6791AA">
      <w:pPr>
        <w:pStyle w:val="36"/>
        <w:jc w:val="center"/>
      </w:pPr>
      <w:r>
        <w:t>BÁO CÁO DỰ ÁN TỐT NGHIỆP</w:t>
      </w:r>
    </w:p>
    <w:p w14:paraId="48376086">
      <w:pPr>
        <w:pStyle w:val="2"/>
        <w:jc w:val="center"/>
      </w:pPr>
      <w:r>
        <w:t>HỆ THỐNG QUẢN LÝ PHÒNG KHÁM A-CARE TÍCH HỢP GIẢI PHÁP PHÒNG CHỐNG THẤT THOÁT DỮ LIỆU (DLP) TOÀN DIỆN</w:t>
      </w:r>
    </w:p>
    <w:p w14:paraId="6F0E0AF3"/>
    <w:p w14:paraId="4A8F89B4"/>
    <w:p w14:paraId="23159BD9"/>
    <w:p w14:paraId="6C3093A2"/>
    <w:p w14:paraId="3BF97151"/>
    <w:p w14:paraId="6236A01C"/>
    <w:p w14:paraId="575653B6"/>
    <w:p w14:paraId="7C2B9EFC"/>
    <w:p w14:paraId="49A0165D">
      <w:r>
        <w:br w:type="page"/>
      </w:r>
    </w:p>
    <w:p w14:paraId="15661A52">
      <w:pPr>
        <w:pStyle w:val="2"/>
      </w:pPr>
      <w:r>
        <w:t>CHƯƠNG 1: MỞ ĐẦU</w:t>
      </w:r>
    </w:p>
    <w:p w14:paraId="553797B9">
      <w:pPr>
        <w:pStyle w:val="3"/>
      </w:pPr>
      <w:r>
        <w:t>1.1. Bối cảnh đề tài</w:t>
      </w:r>
    </w:p>
    <w:p w14:paraId="4BEFD4C8">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14:paraId="128696D5">
      <w:r>
        <w:t>Tuy nhiên, sự tiện lợi luôn đi kèm với rủi ro an ninh mạng tiềm ẩn. Dữ liệu y tế là một trong những loại dữ liệu đắt giá nhất trên thị trường chợ đen (Dark Web). Nó chứa đựng thông tin định danh cá nhân (PII) như Họ tên, CCCD, Số điện thoại và thông tin y tế được bảo vệ (PHI) như nhóm máu, tiền sử bệnh án.</w:t>
      </w:r>
    </w:p>
    <w:p w14:paraId="2368CD01">
      <w:r>
        <w:t>Mặc dù các cơ sở y tế đã trang bị Tường lửa, rủi ro lớn nhất lại đến từ chính bên trong hệ thống (Insider Threats). Bác sĩ, Y tá hoàn toàn có thể vô tình hoặc cố ý sao chép, tải xuống, chụp ảnh màn hình, hoặc xuất file báo cáo chứa hàng ngàn thông tin bệnh nhân.</w:t>
      </w:r>
    </w:p>
    <w:p w14:paraId="1AB722E4">
      <w:r>
        <w:t>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14:paraId="32B4F985">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14:paraId="545CBDDD">
      <w:r>
        <w:t>Tuy nhiên, sự tiện lợi luôn đi kèm với rủi ro an ninh mạng tiềm ẩn. Dữ liệu y tế là một trong những loại dữ liệu đắt giá nhất trên thị trường chợ đen (Dark Web). Nó chứa đựng thông tin định danh cá nhân (PII) như Họ tên, CCCD, Số điện thoại và thông tin y tế được bảo vệ (PHI) như nhóm máu, tiền sử bệnh án.</w:t>
      </w:r>
    </w:p>
    <w:p w14:paraId="5CA38906">
      <w:r>
        <w:t>Mặc dù các cơ sở y tế đã trang bị Tường lửa, rủi ro lớn nhất lại đến từ chính bên trong hệ thống (Insider Threats). Bác sĩ, Y tá hoàn toàn có thể vô tình hoặc cố ý sao chép, tải xuống, chụp ảnh màn hình, hoặc xuất file báo cáo chứa hàng ngàn thông tin bệnh nhân.</w:t>
      </w:r>
    </w:p>
    <w:p w14:paraId="327A384D">
      <w:r>
        <w:t>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14:paraId="50AB16B4">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14:paraId="4E14A4F9">
      <w:r>
        <w:t>Tuy nhiên, sự tiện lợi luôn đi kèm với rủi ro an ninh mạng tiềm ẩn. Dữ liệu y tế là một trong những loại dữ liệu đắt giá nhất trên thị trường chợ đen (Dark Web). Nó chứa đựng thông tin định danh cá nhân (PII) như Họ tên, CCCD, Số điện thoại và thông tin y tế được bảo vệ (PHI) như nhóm máu, tiền sử bệnh án.</w:t>
      </w:r>
    </w:p>
    <w:p w14:paraId="40A5498A">
      <w:r>
        <w:t>Mặc dù các cơ sở y tế đã trang bị Tường lửa, rủi ro lớn nhất lại đến từ chính bên trong hệ thống (Insider Threats). Bác sĩ, Y tá hoàn toàn có thể vô tình hoặc cố ý sao chép, tải xuống, chụp ảnh màn hình, hoặc xuất file báo cáo chứa hàng ngàn thông tin bệnh nhân.</w:t>
      </w:r>
    </w:p>
    <w:p w14:paraId="208C9FD8">
      <w:r>
        <w:t>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14:paraId="12D04F9E">
      <w:r>
        <w:t>Trong thời đại Cách mạng Công nghiệp 4.0, chuyển đổi số là xu thế tất yếu của mọi lĩnh vực, đặc biệt là Y tế. Hồ sơ bệnh án giấy đang dần lùi vào dĩ vãng, nhường chỗ cho các hệ thống phần mềm quản lý phòng khám, bệnh viện tích hợp Hồ sơ bệnh án điện tử (EMR). Việc số hóa mang lại những lợi ích khổng lồ: Tối ưu quy trình khám chữa bệnh, giảm thiểu thủ tục hành chính, cho phép tra cứu lịch sử khám bệnh trong vài giây và kết nối từ xa giữa bác sĩ và bệnh nhân.</w:t>
      </w:r>
    </w:p>
    <w:p w14:paraId="6C4ABC92">
      <w:r>
        <w:t>Tuy nhiên, sự tiện lợi luôn đi kèm với rủi ro an ninh mạng tiềm ẩn. Dữ liệu y tế là một trong những loại dữ liệu đắt giá nhất trên thị trường chợ đen (Dark Web). Nó chứa đựng thông tin định danh cá nhân (PII) như Họ tên, CCCD, Số điện thoại và thông tin y tế được bảo vệ (PHI) như nhóm máu, tiền sử bệnh án.</w:t>
      </w:r>
    </w:p>
    <w:p w14:paraId="11C5B2A0">
      <w:r>
        <w:t>Mặc dù các cơ sở y tế đã trang bị Tường lửa, rủi ro lớn nhất lại đến từ chính bên trong hệ thống (Insider Threats). Bác sĩ, Y tá hoàn toàn có thể vô tình hoặc cố ý sao chép, tải xuống, chụp ảnh màn hình, hoặc xuất file báo cáo chứa hàng ngàn thông tin bệnh nhân.</w:t>
      </w:r>
    </w:p>
    <w:p w14:paraId="72BCC09F">
      <w:r>
        <w:t>Hệ thống A-Care Clinic được phát triển không chỉ như một giải pháp quản lý phòng khám thông thường mà còn là một pháo đài bảo mật tích hợp sâu DLP từ tầng Server (Backend) đến tận thiết bị di động (Mobile Endpoint).</w:t>
      </w:r>
    </w:p>
    <w:p w14:paraId="46BCEE35">
      <w:pPr>
        <w:pStyle w:val="3"/>
      </w:pPr>
      <w:r>
        <w:t>1.2. Lý do chọn đề tài</w:t>
      </w:r>
    </w:p>
    <w:p w14:paraId="0D4066C5">
      <w:r>
        <w:t>Hệ thống tích hợp sâu cơ chế bảo mật DLP ở cả tầng máy chủ lẫn thiết bị đầu cuối là một bài toán khó và mang tính thực tiễn cao.</w:t>
      </w:r>
    </w:p>
    <w:p w14:paraId="43565043">
      <w:pPr>
        <w:pStyle w:val="23"/>
      </w:pPr>
      <w:r>
        <w:t>Tính cấp thiết: Giải quyết bài toán thực tế về rò rỉ dữ liệu y tế.</w:t>
      </w:r>
    </w:p>
    <w:p w14:paraId="3FA95381">
      <w:pPr>
        <w:pStyle w:val="23"/>
      </w:pPr>
      <w:r>
        <w:t>Đảm bảo tuân thủ tiêu chuẩn: Hướng đến việc tuân thủ các quy định HIPAA, GDPR.</w:t>
      </w:r>
    </w:p>
    <w:p w14:paraId="27634564">
      <w:pPr>
        <w:pStyle w:val="23"/>
      </w:pPr>
      <w:r>
        <w:t>Kiểm soát rủi ro nội bộ toàn diện: Giám sát quyền hạn của Bác sĩ và Nhân viên.</w:t>
      </w:r>
    </w:p>
    <w:p w14:paraId="3A99865F">
      <w:pPr>
        <w:pStyle w:val="23"/>
      </w:pPr>
      <w:r>
        <w:t>Tính đổi mới công nghệ: Triển khai Mobile Agent chạy ngầm kết hợp AOP trên Spring Boot.</w:t>
      </w:r>
    </w:p>
    <w:p w14:paraId="2253D131">
      <w:pPr>
        <w:pStyle w:val="3"/>
      </w:pPr>
      <w:r>
        <w:t>1.3. Mục tiêu đề tài</w:t>
      </w:r>
    </w:p>
    <w:p w14:paraId="5B38137C">
      <w:pPr>
        <w:pStyle w:val="23"/>
      </w:pPr>
      <w:r>
        <w:t>Xây dựng nền tảng Quản lý phòng khám hoàn chỉnh.</w:t>
      </w:r>
    </w:p>
    <w:p w14:paraId="4BE8EBC9">
      <w:pPr>
        <w:pStyle w:val="23"/>
      </w:pPr>
      <w:r>
        <w:t>Xây dựng Mobile Agent tích hợp vào Android App để che giấu dữ liệu nhạy cảm (Masking).</w:t>
      </w:r>
    </w:p>
    <w:p w14:paraId="56F3DC76">
      <w:pPr>
        <w:pStyle w:val="23"/>
      </w:pPr>
      <w:r>
        <w:t>Xây dựng HTTP Behavior Check thông qua AOP trên Backend.</w:t>
      </w:r>
    </w:p>
    <w:p w14:paraId="6C18AAB7">
      <w:r>
        <w:br w:type="page"/>
      </w:r>
    </w:p>
    <w:p w14:paraId="35FBEC37">
      <w:pPr>
        <w:pStyle w:val="2"/>
      </w:pPr>
      <w:r>
        <w:t>CHƯƠNG 2: CƠ SỞ LÝ THUYẾT VÀ CÔNG NGHỆ</w:t>
      </w:r>
    </w:p>
    <w:p w14:paraId="254C2116">
      <w:pPr>
        <w:pStyle w:val="3"/>
      </w:pPr>
      <w:r>
        <w:t>2.1. Phân tích chi tiết về DLP</w:t>
      </w:r>
    </w:p>
    <w:p w14:paraId="64186C99">
      <w:r>
        <w:t>DLP bao gồm Network DLP, Endpoint DLP và Storage DLP. Dự án kết hợp cả Endpoint DLP (thông qua Mobile Agent) và Network DLP (thông qua Spring Filter).</w:t>
      </w:r>
    </w:p>
    <w:p w14:paraId="3E364127">
      <w:pPr>
        <w:pStyle w:val="3"/>
      </w:pPr>
      <w:r>
        <w:t>2.2. Kỹ thuật Data Masking</w:t>
      </w:r>
    </w:p>
    <w:p w14:paraId="2F30962B">
      <w:r>
        <w:t>Data Masking thay thế dữ liệu nhạy cảm bằng dấu sao (*). Ví dụ CCCD 034123456789 sẽ thành 034******789.</w:t>
      </w:r>
    </w:p>
    <w:p w14:paraId="7373C20D">
      <w:r>
        <w:br w:type="page"/>
      </w:r>
    </w:p>
    <w:p w14:paraId="35E21EE3">
      <w:pPr>
        <w:pStyle w:val="2"/>
      </w:pPr>
      <w:r>
        <w:t>CHƯƠNG 3: PHÂN TÍCH VÀ THIẾT KẾ CÁC LUỒNG HOẠT ĐỘNG (FLOWS)</w:t>
      </w:r>
    </w:p>
    <w:p w14:paraId="321C1BC6">
      <w:r>
        <w:t>Hệ thống bao gồm nhiều luồng nghiệp vụ phức tạp đan xen giữa Mobile App, Mobile Agent và Backend API.</w:t>
      </w:r>
    </w:p>
    <w:p w14:paraId="6DF0E558">
      <w:pPr>
        <w:pStyle w:val="3"/>
      </w:pPr>
      <w:r>
        <w:t>3.1. Luồng Khởi động và Đăng ký Thiết bị</w:t>
      </w:r>
    </w:p>
    <w:p w14:paraId="3A252E8F">
      <w:r>
        <w:t>Khi App khởi động, nó nạp AgentInitializer. Nếu user đăng nhập thành công, Agent gửi Device ID lên Server, lấy Policy DLP và báo cáo trạng thái Online (Heartbeat).</w:t>
      </w:r>
    </w:p>
    <w:p w14:paraId="7964BCBD">
      <w:r>
        <w:drawing>
          <wp:inline distT="0" distB="0" distL="114300" distR="114300">
            <wp:extent cx="2712720" cy="5530850"/>
            <wp:effectExtent l="0" t="0" r="1143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712720" cy="5530850"/>
                    </a:xfrm>
                    <a:prstGeom prst="rect">
                      <a:avLst/>
                    </a:prstGeom>
                  </pic:spPr>
                </pic:pic>
              </a:graphicData>
            </a:graphic>
          </wp:inline>
        </w:drawing>
      </w:r>
      <w:bookmarkStart w:id="0" w:name="_GoBack"/>
      <w:bookmarkEnd w:id="0"/>
    </w:p>
    <w:p w14:paraId="308B1F70">
      <w:pPr>
        <w:pStyle w:val="16"/>
        <w:jc w:val="center"/>
      </w:pPr>
      <w:r>
        <w:t>Hình 1: Biểu đồ luồng khởi động và đăng ký Mobile Agent</w:t>
      </w:r>
    </w:p>
    <w:p w14:paraId="66A716F7">
      <w:pPr>
        <w:pStyle w:val="3"/>
      </w:pPr>
      <w:r>
        <w:t>3.2. Luồng Mobile Agent DLP Scan (Masking)</w:t>
      </w:r>
    </w:p>
    <w:p w14:paraId="41C2E84A">
      <w:r>
        <w:t>Khi bác sĩ xuất PDF, dữ liệu bệnh án được DlpScanner kiểm duyệt. Nếu có CCCD/Email/SĐT, MaskingUtil sẽ che giấu dữ liệu đó. Cuối cùng file PDF xuất ra hoàn toàn không chứa số gốc, đồng thời EventTracker gửi cảnh báo về Backend.</w:t>
      </w:r>
    </w:p>
    <w:p w14:paraId="145C8D60">
      <w:r>
        <w:drawing>
          <wp:inline distT="0" distB="0" distL="114300" distR="114300">
            <wp:extent cx="3931920" cy="8245475"/>
            <wp:effectExtent l="0" t="0" r="1143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931920" cy="8245475"/>
                    </a:xfrm>
                    <a:prstGeom prst="rect">
                      <a:avLst/>
                    </a:prstGeom>
                  </pic:spPr>
                </pic:pic>
              </a:graphicData>
            </a:graphic>
          </wp:inline>
        </w:drawing>
      </w:r>
    </w:p>
    <w:p w14:paraId="525217AF">
      <w:pPr>
        <w:pStyle w:val="16"/>
        <w:jc w:val="center"/>
      </w:pPr>
      <w:r>
        <w:t>Hình 2: Biểu đồ luồng quét và che giấu dữ liệu (DLP Scan)</w:t>
      </w:r>
    </w:p>
    <w:p w14:paraId="4D8C5A38">
      <w:pPr>
        <w:pStyle w:val="3"/>
      </w:pPr>
      <w:r>
        <w:t>3.3. Luồng Queue Offline (Xử lý khi mất mạng)</w:t>
      </w:r>
    </w:p>
    <w:p w14:paraId="04E375D4">
      <w:r>
        <w:t>Nếu thiết bị mất mạng, các log vi phạm được lưu trữ trong Room Database (SQLite). Khi có mạng trở lại, Android WorkManager sẽ tự động đánh thức EventSyncWorker để đẩy log lên server, đảm bảo không một vi phạm nào bị bỏ sót.</w:t>
      </w:r>
    </w:p>
    <w:p w14:paraId="5D5F927C">
      <w:r>
        <w:drawing>
          <wp:inline distT="0" distB="0" distL="114300" distR="114300">
            <wp:extent cx="2485390" cy="5378450"/>
            <wp:effectExtent l="0" t="0" r="10160" b="127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485390" cy="5378450"/>
                    </a:xfrm>
                    <a:prstGeom prst="rect">
                      <a:avLst/>
                    </a:prstGeom>
                  </pic:spPr>
                </pic:pic>
              </a:graphicData>
            </a:graphic>
          </wp:inline>
        </w:drawing>
      </w:r>
    </w:p>
    <w:p w14:paraId="6C23D718">
      <w:pPr>
        <w:pStyle w:val="16"/>
        <w:jc w:val="center"/>
      </w:pPr>
      <w:r>
        <w:t>Hình 3: Biểu đồ luồng xử lý hàng đợi sự kiện Offline</w:t>
      </w:r>
    </w:p>
    <w:p w14:paraId="019C8069">
      <w:pPr>
        <w:pStyle w:val="3"/>
      </w:pPr>
      <w:r>
        <w:t>3.4. Luồng Backend Network DLP (BehaviorAspect)</w:t>
      </w:r>
    </w:p>
    <w:p w14:paraId="125A358A">
      <w:r>
        <w:t>Bất cứ truy cập nào vào hồ sơ bệnh án đều phải đi qua BehaviorAspect (AOP). Nó chặn các request ngoài giờ hành chính hoặc có tần suất bất thường (Rate Limiting qua Redis) và sinh ra các DlpLogs tương ứng.</w:t>
      </w:r>
    </w:p>
    <w:p w14:paraId="22D3F9D9">
      <w:r>
        <w:drawing>
          <wp:inline distT="0" distB="0" distL="114300" distR="114300">
            <wp:extent cx="3886835" cy="3986530"/>
            <wp:effectExtent l="0" t="0" r="1841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886835" cy="3986530"/>
                    </a:xfrm>
                    <a:prstGeom prst="rect">
                      <a:avLst/>
                    </a:prstGeom>
                  </pic:spPr>
                </pic:pic>
              </a:graphicData>
            </a:graphic>
          </wp:inline>
        </w:drawing>
      </w:r>
    </w:p>
    <w:p w14:paraId="076BB259">
      <w:pPr>
        <w:pStyle w:val="16"/>
        <w:jc w:val="center"/>
      </w:pPr>
      <w:r>
        <w:t>Hình 4: Biểu đồ luồng đánh giá rủi ro HTTP tại Backend</w:t>
      </w:r>
    </w:p>
    <w:p w14:paraId="64F4F046">
      <w:r>
        <w:br w:type="page"/>
      </w:r>
    </w:p>
    <w:p w14:paraId="723C8217">
      <w:pPr>
        <w:pStyle w:val="2"/>
      </w:pPr>
      <w:r>
        <w:t>CHƯƠNG 4: ĐI SÂU VÀO KIẾN TRÚC MOBILE AGENT (CLIENT-SIDE DLP)</w:t>
      </w:r>
    </w:p>
    <w:p w14:paraId="69F9E0C4">
      <w:r>
        <w:t>Chương này bóc tách chi tiết từng tệp mã nguồn trong module `agent` của ứng dụng Android A-Care. Dưới đây là phần phân tích Source Code toàn diện:</w:t>
      </w:r>
    </w:p>
    <w:p w14:paraId="46FDF06C">
      <w:pPr>
        <w:pStyle w:val="3"/>
      </w:pPr>
      <w:r>
        <w:t>4.1. Phân tích tệp AgentEventRequest.kt</w:t>
      </w:r>
    </w:p>
    <w:p w14:paraId="58DDD525">
      <w:r>
        <w:t>Tệp AgentEventRequest.kt đóng vai trò quan trọng trong việc xây dựng Mobile Security Agent. Dưới đây là toàn bộ hoặc một phần mã nguồn cốt lõi của tệp này:</w:t>
      </w:r>
    </w:p>
    <w:p w14:paraId="4EC2D85D">
      <w:r>
        <w:rPr>
          <w:rFonts w:ascii="Courier New" w:hAnsi="Courier New"/>
          <w:sz w:val="18"/>
        </w:rPr>
        <w:t>package com.acare.clinic.agent.audit</w:t>
      </w:r>
      <w:r>
        <w:rPr>
          <w:rFonts w:ascii="Courier New" w:hAnsi="Courier New"/>
          <w:sz w:val="18"/>
        </w:rPr>
        <w:br w:type="textWrapping"/>
      </w:r>
      <w:r>
        <w:rPr>
          <w:rFonts w:ascii="Courier New" w:hAnsi="Courier New"/>
          <w:sz w:val="18"/>
        </w:rPr>
        <w:br w:type="textWrapping"/>
      </w:r>
      <w:r>
        <w:rPr>
          <w:rFonts w:ascii="Courier New" w:hAnsi="Courier New"/>
          <w:sz w:val="18"/>
        </w:rPr>
        <w:t>data class AgentEventRequest(</w:t>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platform: String = "ANDROID",</w:t>
      </w:r>
      <w:r>
        <w:rPr>
          <w:rFonts w:ascii="Courier New" w:hAnsi="Courier New"/>
          <w:sz w:val="18"/>
        </w:rPr>
        <w:br w:type="textWrapping"/>
      </w:r>
      <w:r>
        <w:rPr>
          <w:rFonts w:ascii="Courier New" w:hAnsi="Courier New"/>
          <w:sz w:val="18"/>
        </w:rPr>
        <w:t xml:space="preserve">    val userId: Long?,</w:t>
      </w:r>
      <w:r>
        <w:rPr>
          <w:rFonts w:ascii="Courier New" w:hAnsi="Courier New"/>
          <w:sz w:val="18"/>
        </w:rPr>
        <w:br w:type="textWrapping"/>
      </w:r>
      <w:r>
        <w:rPr>
          <w:rFonts w:ascii="Courier New" w:hAnsi="Courier New"/>
          <w:sz w:val="18"/>
        </w:rPr>
        <w:t xml:space="preserve">    val sourceType: String = "ANDROID_AGENT",</w:t>
      </w:r>
      <w:r>
        <w:rPr>
          <w:rFonts w:ascii="Courier New" w:hAnsi="Courier New"/>
          <w:sz w:val="18"/>
        </w:rPr>
        <w:br w:type="textWrapping"/>
      </w:r>
      <w:r>
        <w:rPr>
          <w:rFonts w:ascii="Courier New" w:hAnsi="Courier New"/>
          <w:sz w:val="18"/>
        </w:rPr>
        <w:t xml:space="preserve">    val eventType: String,</w:t>
      </w:r>
      <w:r>
        <w:rPr>
          <w:rFonts w:ascii="Courier New" w:hAnsi="Courier New"/>
          <w:sz w:val="18"/>
        </w:rPr>
        <w:br w:type="textWrapping"/>
      </w:r>
      <w:r>
        <w:rPr>
          <w:rFonts w:ascii="Courier New" w:hAnsi="Courier New"/>
          <w:sz w:val="18"/>
        </w:rPr>
        <w:t xml:space="preserve">    val action: String,</w:t>
      </w:r>
      <w:r>
        <w:rPr>
          <w:rFonts w:ascii="Courier New" w:hAnsi="Courier New"/>
          <w:sz w:val="18"/>
        </w:rPr>
        <w:br w:type="textWrapping"/>
      </w:r>
      <w:r>
        <w:rPr>
          <w:rFonts w:ascii="Courier New" w:hAnsi="Courier New"/>
          <w:sz w:val="18"/>
        </w:rPr>
        <w:t xml:space="preserve">    val violationType: String?,</w:t>
      </w:r>
      <w:r>
        <w:rPr>
          <w:rFonts w:ascii="Courier New" w:hAnsi="Courier New"/>
          <w:sz w:val="18"/>
        </w:rPr>
        <w:br w:type="textWrapping"/>
      </w:r>
      <w:r>
        <w:rPr>
          <w:rFonts w:ascii="Courier New" w:hAnsi="Courier New"/>
          <w:sz w:val="18"/>
        </w:rPr>
        <w:t xml:space="preserve">    val severity: String,</w:t>
      </w:r>
      <w:r>
        <w:rPr>
          <w:rFonts w:ascii="Courier New" w:hAnsi="Courier New"/>
          <w:sz w:val="18"/>
        </w:rPr>
        <w:br w:type="textWrapping"/>
      </w:r>
      <w:r>
        <w:rPr>
          <w:rFonts w:ascii="Courier New" w:hAnsi="Courier New"/>
          <w:sz w:val="18"/>
        </w:rPr>
        <w:t xml:space="preserve">    val contentSnippet: String?,</w:t>
      </w:r>
      <w:r>
        <w:rPr>
          <w:rFonts w:ascii="Courier New" w:hAnsi="Courier New"/>
          <w:sz w:val="18"/>
        </w:rPr>
        <w:br w:type="textWrapping"/>
      </w:r>
      <w:r>
        <w:rPr>
          <w:rFonts w:ascii="Courier New" w:hAnsi="Courier New"/>
          <w:sz w:val="18"/>
        </w:rPr>
        <w:t xml:space="preserve">    val details: Map&lt;String, Any?&gt; = emptyMap(),</w:t>
      </w:r>
      <w:r>
        <w:rPr>
          <w:rFonts w:ascii="Courier New" w:hAnsi="Courier New"/>
          <w:sz w:val="18"/>
        </w:rPr>
        <w:br w:type="textWrapping"/>
      </w:r>
      <w:r>
        <w:rPr>
          <w:rFonts w:ascii="Courier New" w:hAnsi="Courier New"/>
          <w:sz w:val="18"/>
        </w:rPr>
        <w:t xml:space="preserve">    val timestamp: String</w:t>
      </w:r>
      <w:r>
        <w:rPr>
          <w:rFonts w:ascii="Courier New" w:hAnsi="Courier New"/>
          <w:sz w:val="18"/>
        </w:rPr>
        <w:br w:type="textWrapping"/>
      </w:r>
      <w:r>
        <w:rPr>
          <w:rFonts w:ascii="Courier New" w:hAnsi="Courier New"/>
          <w:sz w:val="18"/>
        </w:rPr>
        <w:t>)</w:t>
      </w:r>
    </w:p>
    <w:p w14:paraId="61DB29CA">
      <w:r>
        <w:t>Phân tích chuyên sâu: Lớp (Class) trong tệp AgentEventRequest.kt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150281C5">
      <w:pPr>
        <w:pStyle w:val="3"/>
      </w:pPr>
      <w:r>
        <w:t>4.2. Phân tích tệp AgentEventTracker.kt</w:t>
      </w:r>
    </w:p>
    <w:p w14:paraId="2083EA48">
      <w:r>
        <w:t>Tệp AgentEventTracker.kt đóng vai trò quan trọng trong việc xây dựng Mobile Security Agent. Dưới đây là toàn bộ hoặc một phần mã nguồn cốt lõi của tệp này:</w:t>
      </w:r>
    </w:p>
    <w:p w14:paraId="75208336">
      <w:r>
        <w:rPr>
          <w:rFonts w:ascii="Courier New" w:hAnsi="Courier New"/>
          <w:sz w:val="18"/>
        </w:rPr>
        <w:t>package com.acare.clinic.agent.audit</w:t>
      </w:r>
      <w:r>
        <w:rPr>
          <w:rFonts w:ascii="Courier New" w:hAnsi="Courier New"/>
          <w:sz w:val="18"/>
        </w:rPr>
        <w:br w:type="textWrapping"/>
      </w:r>
      <w:r>
        <w:rPr>
          <w:rFonts w:ascii="Courier New" w:hAnsi="Courier New"/>
          <w:sz w:val="18"/>
        </w:rPr>
        <w:t>import java.time.Instant</w:t>
      </w:r>
      <w:r>
        <w:rPr>
          <w:rFonts w:ascii="Courier New" w:hAnsi="Courier New"/>
          <w:sz w:val="18"/>
        </w:rPr>
        <w:br w:type="textWrapping"/>
      </w:r>
      <w:r>
        <w:rPr>
          <w:rFonts w:ascii="Courier New" w:hAnsi="Courier New"/>
          <w:sz w:val="18"/>
        </w:rPr>
        <w:t>import com.acare.clinic.agent.device.DeviceIdProvider</w:t>
      </w:r>
      <w:r>
        <w:rPr>
          <w:rFonts w:ascii="Courier New" w:hAnsi="Courier New"/>
          <w:sz w:val="18"/>
        </w:rPr>
        <w:br w:type="textWrapping"/>
      </w:r>
      <w:r>
        <w:rPr>
          <w:rFonts w:ascii="Courier New" w:hAnsi="Courier New"/>
          <w:sz w:val="18"/>
        </w:rPr>
        <w:t>import com.acare.clinic.agent.dlp.DlpScanner</w:t>
      </w:r>
      <w:r>
        <w:rPr>
          <w:rFonts w:ascii="Courier New" w:hAnsi="Courier New"/>
          <w:sz w:val="18"/>
        </w:rPr>
        <w:br w:type="textWrapping"/>
      </w:r>
      <w:r>
        <w:rPr>
          <w:rFonts w:ascii="Courier New" w:hAnsi="Courier New"/>
          <w:sz w:val="18"/>
        </w:rPr>
        <w:t>import com.acare.clinic.agent.dlp.MaskingUtil</w:t>
      </w:r>
      <w:r>
        <w:rPr>
          <w:rFonts w:ascii="Courier New" w:hAnsi="Courier New"/>
          <w:sz w:val="18"/>
        </w:rPr>
        <w:br w:type="textWrapping"/>
      </w:r>
      <w:r>
        <w:rPr>
          <w:rFonts w:ascii="Courier New" w:hAnsi="Courier New"/>
          <w:sz w:val="18"/>
        </w:rPr>
        <w:t>import com.acare.clinic.agent.queue.EventQueueRepository</w:t>
      </w:r>
      <w:r>
        <w:rPr>
          <w:rFonts w:ascii="Courier New" w:hAnsi="Courier New"/>
          <w:sz w:val="18"/>
        </w:rPr>
        <w:br w:type="textWrapping"/>
      </w:r>
      <w:r>
        <w:rPr>
          <w:rFonts w:ascii="Courier New" w:hAnsi="Courier New"/>
          <w:sz w:val="18"/>
        </w:rPr>
        <w:br w:type="textWrapping"/>
      </w:r>
      <w:r>
        <w:rPr>
          <w:rFonts w:ascii="Courier New" w:hAnsi="Courier New"/>
          <w:sz w:val="18"/>
        </w:rPr>
        <w:t>class AgentEventTracker(</w:t>
      </w:r>
      <w:r>
        <w:rPr>
          <w:rFonts w:ascii="Courier New" w:hAnsi="Courier New"/>
          <w:sz w:val="18"/>
        </w:rPr>
        <w:br w:type="textWrapping"/>
      </w:r>
      <w:r>
        <w:rPr>
          <w:rFonts w:ascii="Courier New" w:hAnsi="Courier New"/>
          <w:sz w:val="18"/>
        </w:rPr>
        <w:t xml:space="preserve">    private val deviceIdProvider: DeviceIdProvider,</w:t>
      </w:r>
      <w:r>
        <w:rPr>
          <w:rFonts w:ascii="Courier New" w:hAnsi="Courier New"/>
          <w:sz w:val="18"/>
        </w:rPr>
        <w:br w:type="textWrapping"/>
      </w:r>
      <w:r>
        <w:rPr>
          <w:rFonts w:ascii="Courier New" w:hAnsi="Courier New"/>
          <w:sz w:val="18"/>
        </w:rPr>
        <w:t xml:space="preserve">    private val dlpScanner: DlpScanner,</w:t>
      </w:r>
      <w:r>
        <w:rPr>
          <w:rFonts w:ascii="Courier New" w:hAnsi="Courier New"/>
          <w:sz w:val="18"/>
        </w:rPr>
        <w:br w:type="textWrapping"/>
      </w:r>
      <w:r>
        <w:rPr>
          <w:rFonts w:ascii="Courier New" w:hAnsi="Courier New"/>
          <w:sz w:val="18"/>
        </w:rPr>
        <w:t xml:space="preserve">    private val queueRepository: EventQueueRepository</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suspend fun trackViewPatientDetail(</w:t>
      </w:r>
      <w:r>
        <w:rPr>
          <w:rFonts w:ascii="Courier New" w:hAnsi="Courier New"/>
          <w:sz w:val="18"/>
        </w:rPr>
        <w:br w:type="textWrapping"/>
      </w:r>
      <w:r>
        <w:rPr>
          <w:rFonts w:ascii="Courier New" w:hAnsi="Courier New"/>
          <w:sz w:val="18"/>
        </w:rPr>
        <w:t xml:space="preserve">        userId: Long,</w:t>
      </w:r>
      <w:r>
        <w:rPr>
          <w:rFonts w:ascii="Courier New" w:hAnsi="Courier New"/>
          <w:sz w:val="18"/>
        </w:rPr>
        <w:br w:type="textWrapping"/>
      </w:r>
      <w:r>
        <w:rPr>
          <w:rFonts w:ascii="Courier New" w:hAnsi="Courier New"/>
          <w:sz w:val="18"/>
        </w:rPr>
        <w:t xml:space="preserve">        patientId: Long</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enqueue(</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AuditEventType.VIEW_PATIENT_DETAIL,</w:t>
      </w:r>
      <w:r>
        <w:rPr>
          <w:rFonts w:ascii="Courier New" w:hAnsi="Courier New"/>
          <w:sz w:val="18"/>
        </w:rPr>
        <w:br w:type="textWrapping"/>
      </w:r>
      <w:r>
        <w:rPr>
          <w:rFonts w:ascii="Courier New" w:hAnsi="Courier New"/>
          <w:sz w:val="18"/>
        </w:rPr>
        <w:t xml:space="preserve">            action = "VIEW",</w:t>
      </w:r>
      <w:r>
        <w:rPr>
          <w:rFonts w:ascii="Courier New" w:hAnsi="Courier New"/>
          <w:sz w:val="18"/>
        </w:rPr>
        <w:br w:type="textWrapping"/>
      </w:r>
      <w:r>
        <w:rPr>
          <w:rFonts w:ascii="Courier New" w:hAnsi="Courier New"/>
          <w:sz w:val="18"/>
        </w:rPr>
        <w:t xml:space="preserve">            severity = "LOW",</w:t>
      </w:r>
      <w:r>
        <w:rPr>
          <w:rFonts w:ascii="Courier New" w:hAnsi="Courier New"/>
          <w:sz w:val="18"/>
        </w:rPr>
        <w:br w:type="textWrapping"/>
      </w:r>
      <w:r>
        <w:rPr>
          <w:rFonts w:ascii="Courier New" w:hAnsi="Courier New"/>
          <w:sz w:val="18"/>
        </w:rPr>
        <w:t xml:space="preserve">            violationType = null,</w:t>
      </w:r>
      <w:r>
        <w:rPr>
          <w:rFonts w:ascii="Courier New" w:hAnsi="Courier New"/>
          <w:sz w:val="18"/>
        </w:rPr>
        <w:br w:type="textWrapping"/>
      </w:r>
      <w:r>
        <w:rPr>
          <w:rFonts w:ascii="Courier New" w:hAnsi="Courier New"/>
          <w:sz w:val="18"/>
        </w:rPr>
        <w:t xml:space="preserve">            contentSnippet = null,</w:t>
      </w:r>
      <w:r>
        <w:rPr>
          <w:rFonts w:ascii="Courier New" w:hAnsi="Courier New"/>
          <w:sz w:val="18"/>
        </w:rPr>
        <w:br w:type="textWrapping"/>
      </w:r>
      <w:r>
        <w:rPr>
          <w:rFonts w:ascii="Courier New" w:hAnsi="Courier New"/>
          <w:sz w:val="18"/>
        </w:rPr>
        <w:t xml:space="preserve">            details = mapOf("patientId" to patientId)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trackFormSubmit(</w:t>
      </w:r>
      <w:r>
        <w:rPr>
          <w:rFonts w:ascii="Courier New" w:hAnsi="Courier New"/>
          <w:sz w:val="18"/>
        </w:rPr>
        <w:br w:type="textWrapping"/>
      </w:r>
      <w:r>
        <w:rPr>
          <w:rFonts w:ascii="Courier New" w:hAnsi="Courier New"/>
          <w:sz w:val="18"/>
        </w:rPr>
        <w:t xml:space="preserve">        userId: Long,</w:t>
      </w:r>
      <w:r>
        <w:rPr>
          <w:rFonts w:ascii="Courier New" w:hAnsi="Courier New"/>
          <w:sz w:val="18"/>
        </w:rPr>
        <w:br w:type="textWrapping"/>
      </w:r>
      <w:r>
        <w:rPr>
          <w:rFonts w:ascii="Courier New" w:hAnsi="Courier New"/>
          <w:sz w:val="18"/>
        </w:rPr>
        <w:t xml:space="preserve">        formName: String,</w:t>
      </w:r>
      <w:r>
        <w:rPr>
          <w:rFonts w:ascii="Courier New" w:hAnsi="Courier New"/>
          <w:sz w:val="18"/>
        </w:rPr>
        <w:br w:type="textWrapping"/>
      </w:r>
      <w:r>
        <w:rPr>
          <w:rFonts w:ascii="Courier New" w:hAnsi="Courier New"/>
          <w:sz w:val="18"/>
        </w:rPr>
        <w:t xml:space="preserve">        formText: String</w:t>
      </w:r>
      <w:r>
        <w:rPr>
          <w:rFonts w:ascii="Courier New" w:hAnsi="Courier New"/>
          <w:sz w:val="18"/>
        </w:rPr>
        <w:br w:type="textWrapping"/>
      </w:r>
      <w:r>
        <w:rPr>
          <w:rFonts w:ascii="Courier New" w:hAnsi="Courier New"/>
          <w:sz w:val="18"/>
        </w:rPr>
        <w:t xml:space="preserve">    ): Boolean {</w:t>
      </w:r>
      <w:r>
        <w:rPr>
          <w:rFonts w:ascii="Courier New" w:hAnsi="Courier New"/>
          <w:sz w:val="18"/>
        </w:rPr>
        <w:br w:type="textWrapping"/>
      </w:r>
      <w:r>
        <w:rPr>
          <w:rFonts w:ascii="Courier New" w:hAnsi="Courier New"/>
          <w:sz w:val="18"/>
        </w:rPr>
        <w:t xml:space="preserve">        val result = dlpScanner.scan(formText)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(result.isViolation) {</w:t>
      </w:r>
      <w:r>
        <w:rPr>
          <w:rFonts w:ascii="Courier New" w:hAnsi="Courier New"/>
          <w:sz w:val="18"/>
        </w:rPr>
        <w:br w:type="textWrapping"/>
      </w:r>
      <w:r>
        <w:rPr>
          <w:rFonts w:ascii="Courier New" w:hAnsi="Courier New"/>
          <w:sz w:val="18"/>
        </w:rPr>
        <w:t xml:space="preserve">            enqueue(</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AuditEventType.FORM_DLP_MATCHED,</w:t>
      </w:r>
      <w:r>
        <w:rPr>
          <w:rFonts w:ascii="Courier New" w:hAnsi="Courier New"/>
          <w:sz w:val="18"/>
        </w:rPr>
        <w:br w:type="textWrapping"/>
      </w:r>
      <w:r>
        <w:rPr>
          <w:rFonts w:ascii="Courier New" w:hAnsi="Courier New"/>
          <w:sz w:val="18"/>
        </w:rPr>
        <w:t xml:space="preserve">                action = "SUBMIT_FORM",</w:t>
      </w:r>
      <w:r>
        <w:rPr>
          <w:rFonts w:ascii="Courier New" w:hAnsi="Courier New"/>
          <w:sz w:val="18"/>
        </w:rPr>
        <w:br w:type="textWrapping"/>
      </w:r>
      <w:r>
        <w:rPr>
          <w:rFonts w:ascii="Courier New" w:hAnsi="Courier New"/>
          <w:sz w:val="18"/>
        </w:rPr>
        <w:t xml:space="preserve">                severity = result.severity,</w:t>
      </w:r>
      <w:r>
        <w:rPr>
          <w:rFonts w:ascii="Courier New" w:hAnsi="Courier New"/>
          <w:sz w:val="18"/>
        </w:rPr>
        <w:br w:type="textWrapping"/>
      </w:r>
      <w:r>
        <w:rPr>
          <w:rFonts w:ascii="Courier New" w:hAnsi="Courier New"/>
          <w:sz w:val="18"/>
        </w:rPr>
        <w:t xml:space="preserve">                violationType = result.violations.joinToString(","),</w:t>
      </w:r>
      <w:r>
        <w:rPr>
          <w:rFonts w:ascii="Courier New" w:hAnsi="Courier New"/>
          <w:sz w:val="18"/>
        </w:rPr>
        <w:br w:type="textWrapping"/>
      </w:r>
      <w:r>
        <w:rPr>
          <w:rFonts w:ascii="Courier New" w:hAnsi="Courier New"/>
          <w:sz w:val="18"/>
        </w:rPr>
        <w:t xml:space="preserve">                contentSnippet = MaskingUtil.mask(formText),</w:t>
      </w:r>
      <w:r>
        <w:rPr>
          <w:rFonts w:ascii="Courier New" w:hAnsi="Courier New"/>
          <w:sz w:val="18"/>
        </w:rPr>
        <w:br w:type="textWrapping"/>
      </w:r>
      <w:r>
        <w:rPr>
          <w:rFonts w:ascii="Courier New" w:hAnsi="Courier New"/>
          <w:sz w:val="18"/>
        </w:rPr>
        <w:t xml:space="preserve">                details = mapOf("formName" to formName)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false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trackCopy(</w:t>
      </w:r>
      <w:r>
        <w:rPr>
          <w:rFonts w:ascii="Courier New" w:hAnsi="Courier New"/>
          <w:sz w:val="18"/>
        </w:rPr>
        <w:br w:type="textWrapping"/>
      </w:r>
      <w:r>
        <w:rPr>
          <w:rFonts w:ascii="Courier New" w:hAnsi="Courier New"/>
          <w:sz w:val="18"/>
        </w:rPr>
        <w:t xml:space="preserve">        userId: Long,</w:t>
      </w:r>
      <w:r>
        <w:rPr>
          <w:rFonts w:ascii="Courier New" w:hAnsi="Courier New"/>
          <w:sz w:val="18"/>
        </w:rPr>
        <w:br w:type="textWrapping"/>
      </w:r>
      <w:r>
        <w:rPr>
          <w:rFonts w:ascii="Courier New" w:hAnsi="Courier New"/>
          <w:sz w:val="18"/>
        </w:rPr>
        <w:t xml:space="preserve">        patientId: Long,</w:t>
      </w:r>
      <w:r>
        <w:rPr>
          <w:rFonts w:ascii="Courier New" w:hAnsi="Courier New"/>
          <w:sz w:val="18"/>
        </w:rPr>
        <w:br w:type="textWrapping"/>
      </w:r>
      <w:r>
        <w:rPr>
          <w:rFonts w:ascii="Courier New" w:hAnsi="Courier New"/>
          <w:sz w:val="18"/>
        </w:rPr>
        <w:t xml:space="preserve">        copiedText: String</w:t>
      </w:r>
      <w:r>
        <w:rPr>
          <w:rFonts w:ascii="Courier New" w:hAnsi="Courier New"/>
          <w:sz w:val="18"/>
        </w:rPr>
        <w:br w:type="textWrapping"/>
      </w:r>
      <w:r>
        <w:rPr>
          <w:rFonts w:ascii="Courier New" w:hAnsi="Courier New"/>
          <w:sz w:val="18"/>
        </w:rPr>
        <w:t xml:space="preserve">    ): Boolean {</w:t>
      </w:r>
      <w:r>
        <w:rPr>
          <w:rFonts w:ascii="Courier New" w:hAnsi="Courier New"/>
          <w:sz w:val="18"/>
        </w:rPr>
        <w:br w:type="textWrapping"/>
      </w:r>
      <w:r>
        <w:rPr>
          <w:rFonts w:ascii="Courier New" w:hAnsi="Courier New"/>
          <w:sz w:val="18"/>
        </w:rPr>
        <w:t xml:space="preserve">        val result = dlpScanner.scan(copiedText)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(result.isViolation) {</w:t>
      </w:r>
      <w:r>
        <w:rPr>
          <w:rFonts w:ascii="Courier New" w:hAnsi="Courier New"/>
          <w:sz w:val="18"/>
        </w:rPr>
        <w:br w:type="textWrapping"/>
      </w:r>
      <w:r>
        <w:rPr>
          <w:rFonts w:ascii="Courier New" w:hAnsi="Courier New"/>
          <w:sz w:val="18"/>
        </w:rPr>
        <w:t xml:space="preserve">            enqueue(</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AuditEventType.COPY_PATIENT_DATA,</w:t>
      </w:r>
      <w:r>
        <w:rPr>
          <w:rFonts w:ascii="Courier New" w:hAnsi="Courier New"/>
          <w:sz w:val="18"/>
        </w:rPr>
        <w:br w:type="textWrapping"/>
      </w:r>
      <w:r>
        <w:rPr>
          <w:rFonts w:ascii="Courier New" w:hAnsi="Courier New"/>
          <w:sz w:val="18"/>
        </w:rPr>
        <w:t xml:space="preserve">                action = "COPY",</w:t>
      </w:r>
      <w:r>
        <w:rPr>
          <w:rFonts w:ascii="Courier New" w:hAnsi="Courier New"/>
          <w:sz w:val="18"/>
        </w:rPr>
        <w:br w:type="textWrapping"/>
      </w:r>
      <w:r>
        <w:rPr>
          <w:rFonts w:ascii="Courier New" w:hAnsi="Courier New"/>
          <w:sz w:val="18"/>
        </w:rPr>
        <w:t xml:space="preserve">                severity = result.severity,</w:t>
      </w:r>
      <w:r>
        <w:rPr>
          <w:rFonts w:ascii="Courier New" w:hAnsi="Courier New"/>
          <w:sz w:val="18"/>
        </w:rPr>
        <w:br w:type="textWrapping"/>
      </w:r>
      <w:r>
        <w:rPr>
          <w:rFonts w:ascii="Courier New" w:hAnsi="Courier New"/>
          <w:sz w:val="18"/>
        </w:rPr>
        <w:t xml:space="preserve">                violationType = result.violations.joinToString(","),</w:t>
      </w:r>
      <w:r>
        <w:rPr>
          <w:rFonts w:ascii="Courier New" w:hAnsi="Courier New"/>
          <w:sz w:val="18"/>
        </w:rPr>
        <w:br w:type="textWrapping"/>
      </w:r>
      <w:r>
        <w:rPr>
          <w:rFonts w:ascii="Courier New" w:hAnsi="Courier New"/>
          <w:sz w:val="18"/>
        </w:rPr>
        <w:t xml:space="preserve">                contentSnippet = MaskingUtil.mask(copiedText),</w:t>
      </w:r>
      <w:r>
        <w:rPr>
          <w:rFonts w:ascii="Courier New" w:hAnsi="Courier New"/>
          <w:sz w:val="18"/>
        </w:rPr>
        <w:br w:type="textWrapping"/>
      </w:r>
      <w:r>
        <w:rPr>
          <w:rFonts w:ascii="Courier New" w:hAnsi="Courier New"/>
          <w:sz w:val="18"/>
        </w:rPr>
        <w:t xml:space="preserve">                details = mapOf("patientId" to patientId)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false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trackExport(</w:t>
      </w:r>
      <w:r>
        <w:rPr>
          <w:rFonts w:ascii="Courier New" w:hAnsi="Courier New"/>
          <w:sz w:val="18"/>
        </w:rPr>
        <w:br w:type="textWrapping"/>
      </w:r>
      <w:r>
        <w:rPr>
          <w:rFonts w:ascii="Courier New" w:hAnsi="Courier New"/>
          <w:sz w:val="18"/>
        </w:rPr>
        <w:t xml:space="preserve">        userId: Long,</w:t>
      </w:r>
      <w:r>
        <w:rPr>
          <w:rFonts w:ascii="Courier New" w:hAnsi="Courier New"/>
          <w:sz w:val="18"/>
        </w:rPr>
        <w:br w:type="textWrapping"/>
      </w:r>
      <w:r>
        <w:rPr>
          <w:rFonts w:ascii="Courier New" w:hAnsi="Courier New"/>
          <w:sz w:val="18"/>
        </w:rPr>
        <w:t xml:space="preserve">        patientId: Long,</w:t>
      </w:r>
      <w:r>
        <w:rPr>
          <w:rFonts w:ascii="Courier New" w:hAnsi="Courier New"/>
          <w:sz w:val="18"/>
        </w:rPr>
        <w:br w:type="textWrapping"/>
      </w:r>
      <w:r>
        <w:rPr>
          <w:rFonts w:ascii="Courier New" w:hAnsi="Courier New"/>
          <w:sz w:val="18"/>
        </w:rPr>
        <w:t xml:space="preserve">        exportText: String</w:t>
      </w:r>
      <w:r>
        <w:rPr>
          <w:rFonts w:ascii="Courier New" w:hAnsi="Courier New"/>
          <w:sz w:val="18"/>
        </w:rPr>
        <w:br w:type="textWrapping"/>
      </w:r>
      <w:r>
        <w:rPr>
          <w:rFonts w:ascii="Courier New" w:hAnsi="Courier New"/>
          <w:sz w:val="18"/>
        </w:rPr>
        <w:t xml:space="preserve">    ): Boolean {</w:t>
      </w:r>
      <w:r>
        <w:rPr>
          <w:rFonts w:ascii="Courier New" w:hAnsi="Courier New"/>
          <w:sz w:val="18"/>
        </w:rPr>
        <w:br w:type="textWrapping"/>
      </w:r>
      <w:r>
        <w:rPr>
          <w:rFonts w:ascii="Courier New" w:hAnsi="Courier New"/>
          <w:sz w:val="18"/>
        </w:rPr>
        <w:t xml:space="preserve">        val result = dlpScanner.scan(exportText)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(result.isViolation) {</w:t>
      </w:r>
      <w:r>
        <w:rPr>
          <w:rFonts w:ascii="Courier New" w:hAnsi="Courier New"/>
          <w:sz w:val="18"/>
        </w:rPr>
        <w:br w:type="textWrapping"/>
      </w:r>
      <w:r>
        <w:rPr>
          <w:rFonts w:ascii="Courier New" w:hAnsi="Courier New"/>
          <w:sz w:val="18"/>
        </w:rPr>
        <w:t xml:space="preserve">            enqueue(</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AuditEventType.EXPORT_BLOCKED,</w:t>
      </w:r>
      <w:r>
        <w:rPr>
          <w:rFonts w:ascii="Courier New" w:hAnsi="Courier New"/>
          <w:sz w:val="18"/>
        </w:rPr>
        <w:br w:type="textWrapping"/>
      </w:r>
      <w:r>
        <w:rPr>
          <w:rFonts w:ascii="Courier New" w:hAnsi="Courier New"/>
          <w:sz w:val="18"/>
        </w:rPr>
        <w:t xml:space="preserve">                action = "EXPORT",</w:t>
      </w:r>
      <w:r>
        <w:rPr>
          <w:rFonts w:ascii="Courier New" w:hAnsi="Courier New"/>
          <w:sz w:val="18"/>
        </w:rPr>
        <w:br w:type="textWrapping"/>
      </w:r>
      <w:r>
        <w:rPr>
          <w:rFonts w:ascii="Courier New" w:hAnsi="Courier New"/>
          <w:sz w:val="18"/>
        </w:rPr>
        <w:t xml:space="preserve">                severity = result.severity,</w:t>
      </w:r>
      <w:r>
        <w:rPr>
          <w:rFonts w:ascii="Courier New" w:hAnsi="Courier New"/>
          <w:sz w:val="18"/>
        </w:rPr>
        <w:br w:type="textWrapping"/>
      </w:r>
      <w:r>
        <w:rPr>
          <w:rFonts w:ascii="Courier New" w:hAnsi="Courier New"/>
          <w:sz w:val="18"/>
        </w:rPr>
        <w:t xml:space="preserve">                violationType = result.violations.joinToString(","),</w:t>
      </w:r>
      <w:r>
        <w:rPr>
          <w:rFonts w:ascii="Courier New" w:hAnsi="Courier New"/>
          <w:sz w:val="18"/>
        </w:rPr>
        <w:br w:type="textWrapping"/>
      </w:r>
      <w:r>
        <w:rPr>
          <w:rFonts w:ascii="Courier New" w:hAnsi="Courier New"/>
          <w:sz w:val="18"/>
        </w:rPr>
        <w:t xml:space="preserve">                contentSnippet = MaskingUtil.mask(exportText),</w:t>
      </w:r>
      <w:r>
        <w:rPr>
          <w:rFonts w:ascii="Courier New" w:hAnsi="Courier New"/>
          <w:sz w:val="18"/>
        </w:rPr>
        <w:br w:type="textWrapping"/>
      </w:r>
      <w:r>
        <w:rPr>
          <w:rFonts w:ascii="Courier New" w:hAnsi="Courier New"/>
          <w:sz w:val="18"/>
        </w:rPr>
        <w:t xml:space="preserve">                details = mapOf("patientId" to patientId)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false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enqueue(</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AuditEventType.EXPORT_ALLOWED,</w:t>
      </w:r>
      <w:r>
        <w:rPr>
          <w:rFonts w:ascii="Courier New" w:hAnsi="Courier New"/>
          <w:sz w:val="18"/>
        </w:rPr>
        <w:br w:type="textWrapping"/>
      </w:r>
      <w:r>
        <w:rPr>
          <w:rFonts w:ascii="Courier New" w:hAnsi="Courier New"/>
          <w:sz w:val="18"/>
        </w:rPr>
        <w:t xml:space="preserve">            action = "EXPORT",</w:t>
      </w:r>
      <w:r>
        <w:rPr>
          <w:rFonts w:ascii="Courier New" w:hAnsi="Courier New"/>
          <w:sz w:val="18"/>
        </w:rPr>
        <w:br w:type="textWrapping"/>
      </w:r>
      <w:r>
        <w:rPr>
          <w:rFonts w:ascii="Courier New" w:hAnsi="Courier New"/>
          <w:sz w:val="18"/>
        </w:rPr>
        <w:t xml:space="preserve">            severity = "LOW",</w:t>
      </w:r>
      <w:r>
        <w:rPr>
          <w:rFonts w:ascii="Courier New" w:hAnsi="Courier New"/>
          <w:sz w:val="18"/>
        </w:rPr>
        <w:br w:type="textWrapping"/>
      </w:r>
      <w:r>
        <w:rPr>
          <w:rFonts w:ascii="Courier New" w:hAnsi="Courier New"/>
          <w:sz w:val="18"/>
        </w:rPr>
        <w:t xml:space="preserve">            violationType = null,</w:t>
      </w:r>
      <w:r>
        <w:rPr>
          <w:rFonts w:ascii="Courier New" w:hAnsi="Courier New"/>
          <w:sz w:val="18"/>
        </w:rPr>
        <w:br w:type="textWrapping"/>
      </w:r>
      <w:r>
        <w:rPr>
          <w:rFonts w:ascii="Courier New" w:hAnsi="Courier New"/>
          <w:sz w:val="18"/>
        </w:rPr>
        <w:t xml:space="preserve">            contentSnippet = null,</w:t>
      </w:r>
      <w:r>
        <w:rPr>
          <w:rFonts w:ascii="Courier New" w:hAnsi="Courier New"/>
          <w:sz w:val="18"/>
        </w:rPr>
        <w:br w:type="textWrapping"/>
      </w:r>
      <w:r>
        <w:rPr>
          <w:rFonts w:ascii="Courier New" w:hAnsi="Courier New"/>
          <w:sz w:val="18"/>
        </w:rPr>
        <w:t xml:space="preserve">            details = mapOf("patientId" to patientId)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suspend fun enqueue(</w:t>
      </w:r>
      <w:r>
        <w:rPr>
          <w:rFonts w:ascii="Courier New" w:hAnsi="Courier New"/>
          <w:sz w:val="18"/>
        </w:rPr>
        <w:br w:type="textWrapping"/>
      </w:r>
      <w:r>
        <w:rPr>
          <w:rFonts w:ascii="Courier New" w:hAnsi="Courier New"/>
          <w:sz w:val="18"/>
        </w:rPr>
        <w:t xml:space="preserve">        userId: Long?,</w:t>
      </w:r>
      <w:r>
        <w:rPr>
          <w:rFonts w:ascii="Courier New" w:hAnsi="Courier New"/>
          <w:sz w:val="18"/>
        </w:rPr>
        <w:br w:type="textWrapping"/>
      </w:r>
      <w:r>
        <w:rPr>
          <w:rFonts w:ascii="Courier New" w:hAnsi="Courier New"/>
          <w:sz w:val="18"/>
        </w:rPr>
        <w:t xml:space="preserve">        eventType: String,</w:t>
      </w:r>
      <w:r>
        <w:rPr>
          <w:rFonts w:ascii="Courier New" w:hAnsi="Courier New"/>
          <w:sz w:val="18"/>
        </w:rPr>
        <w:br w:type="textWrapping"/>
      </w:r>
      <w:r>
        <w:rPr>
          <w:rFonts w:ascii="Courier New" w:hAnsi="Courier New"/>
          <w:sz w:val="18"/>
        </w:rPr>
        <w:t xml:space="preserve">        action: String,</w:t>
      </w:r>
      <w:r>
        <w:rPr>
          <w:rFonts w:ascii="Courier New" w:hAnsi="Courier New"/>
          <w:sz w:val="18"/>
        </w:rPr>
        <w:br w:type="textWrapping"/>
      </w:r>
      <w:r>
        <w:rPr>
          <w:rFonts w:ascii="Courier New" w:hAnsi="Courier New"/>
          <w:sz w:val="18"/>
        </w:rPr>
        <w:t xml:space="preserve">        severity: String,</w:t>
      </w:r>
      <w:r>
        <w:rPr>
          <w:rFonts w:ascii="Courier New" w:hAnsi="Courier New"/>
          <w:sz w:val="18"/>
        </w:rPr>
        <w:br w:type="textWrapping"/>
      </w:r>
      <w:r>
        <w:rPr>
          <w:rFonts w:ascii="Courier New" w:hAnsi="Courier New"/>
          <w:sz w:val="18"/>
        </w:rPr>
        <w:t xml:space="preserve">        violationType: String?,</w:t>
      </w:r>
      <w:r>
        <w:rPr>
          <w:rFonts w:ascii="Courier New" w:hAnsi="Courier New"/>
          <w:sz w:val="18"/>
        </w:rPr>
        <w:br w:type="textWrapping"/>
      </w:r>
      <w:r>
        <w:rPr>
          <w:rFonts w:ascii="Courier New" w:hAnsi="Courier New"/>
          <w:sz w:val="18"/>
        </w:rPr>
        <w:t xml:space="preserve">        contentSnippet: String?,</w:t>
      </w:r>
      <w:r>
        <w:rPr>
          <w:rFonts w:ascii="Courier New" w:hAnsi="Courier New"/>
          <w:sz w:val="18"/>
        </w:rPr>
        <w:br w:type="textWrapping"/>
      </w:r>
      <w:r>
        <w:rPr>
          <w:rFonts w:ascii="Courier New" w:hAnsi="Courier New"/>
          <w:sz w:val="18"/>
        </w:rPr>
        <w:t xml:space="preserve">        details: Map&lt;String, Any?&gt;</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val event = AgentEventRequest(</w:t>
      </w:r>
      <w:r>
        <w:rPr>
          <w:rFonts w:ascii="Courier New" w:hAnsi="Courier New"/>
          <w:sz w:val="18"/>
        </w:rPr>
        <w:br w:type="textWrapping"/>
      </w:r>
      <w:r>
        <w:rPr>
          <w:rFonts w:ascii="Courier New" w:hAnsi="Courier New"/>
          <w:sz w:val="18"/>
        </w:rPr>
        <w:t xml:space="preserve">            deviceId = deviceIdProvider.getDeviceId(),</w:t>
      </w:r>
      <w:r>
        <w:rPr>
          <w:rFonts w:ascii="Courier New" w:hAnsi="Courier New"/>
          <w:sz w:val="18"/>
        </w:rPr>
        <w:br w:type="textWrapping"/>
      </w:r>
      <w:r>
        <w:rPr>
          <w:rFonts w:ascii="Courier New" w:hAnsi="Courier New"/>
          <w:sz w:val="18"/>
        </w:rPr>
        <w:t xml:space="preserve">            userId = userId,</w:t>
      </w:r>
      <w:r>
        <w:rPr>
          <w:rFonts w:ascii="Courier New" w:hAnsi="Courier New"/>
          <w:sz w:val="18"/>
        </w:rPr>
        <w:br w:type="textWrapping"/>
      </w:r>
      <w:r>
        <w:rPr>
          <w:rFonts w:ascii="Courier New" w:hAnsi="Courier New"/>
          <w:sz w:val="18"/>
        </w:rPr>
        <w:t xml:space="preserve">            eventType = eventType,</w:t>
      </w:r>
      <w:r>
        <w:rPr>
          <w:rFonts w:ascii="Courier New" w:hAnsi="Courier New"/>
          <w:sz w:val="18"/>
        </w:rPr>
        <w:br w:type="textWrapping"/>
      </w:r>
      <w:r>
        <w:rPr>
          <w:rFonts w:ascii="Courier New" w:hAnsi="Courier New"/>
          <w:sz w:val="18"/>
        </w:rPr>
        <w:t xml:space="preserve">            action = action,</w:t>
      </w:r>
      <w:r>
        <w:rPr>
          <w:rFonts w:ascii="Courier New" w:hAnsi="Courier New"/>
          <w:sz w:val="18"/>
        </w:rPr>
        <w:br w:type="textWrapping"/>
      </w:r>
      <w:r>
        <w:rPr>
          <w:rFonts w:ascii="Courier New" w:hAnsi="Courier New"/>
          <w:sz w:val="18"/>
        </w:rPr>
        <w:t xml:space="preserve">            severity = severity,</w:t>
      </w:r>
      <w:r>
        <w:rPr>
          <w:rFonts w:ascii="Courier New" w:hAnsi="Courier New"/>
          <w:sz w:val="18"/>
        </w:rPr>
        <w:br w:type="textWrapping"/>
      </w:r>
      <w:r>
        <w:rPr>
          <w:rFonts w:ascii="Courier New" w:hAnsi="Courier New"/>
          <w:sz w:val="18"/>
        </w:rPr>
        <w:t xml:space="preserve">            violationType = violationType,</w:t>
      </w:r>
      <w:r>
        <w:rPr>
          <w:rFonts w:ascii="Courier New" w:hAnsi="Courier New"/>
          <w:sz w:val="18"/>
        </w:rPr>
        <w:br w:type="textWrapping"/>
      </w:r>
      <w:r>
        <w:rPr>
          <w:rFonts w:ascii="Courier New" w:hAnsi="Courier New"/>
          <w:sz w:val="18"/>
        </w:rPr>
        <w:t xml:space="preserve">            contentSnippet = contentSnippet,</w:t>
      </w:r>
      <w:r>
        <w:rPr>
          <w:rFonts w:ascii="Courier New" w:hAnsi="Courier New"/>
          <w:sz w:val="18"/>
        </w:rPr>
        <w:br w:type="textWrapping"/>
      </w:r>
      <w:r>
        <w:rPr>
          <w:rFonts w:ascii="Courier New" w:hAnsi="Courier New"/>
          <w:sz w:val="18"/>
        </w:rPr>
        <w:t xml:space="preserve">            details = details,</w:t>
      </w:r>
      <w:r>
        <w:rPr>
          <w:rFonts w:ascii="Courier New" w:hAnsi="Courier New"/>
          <w:sz w:val="18"/>
        </w:rPr>
        <w:br w:type="textWrapping"/>
      </w:r>
      <w:r>
        <w:rPr>
          <w:rFonts w:ascii="Courier New" w:hAnsi="Courier New"/>
          <w:sz w:val="18"/>
        </w:rPr>
        <w:t xml:space="preserve">            timestamp = Instant.now().toString()</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queueRepository.enqueue(event)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2DDC2FCD">
      <w:r>
        <w:t>Phân tích chuyên sâu: Lớp (Class) trong tệp AgentEventTracker.kt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747528B">
      <w:pPr>
        <w:pStyle w:val="3"/>
      </w:pPr>
      <w:r>
        <w:t>4.3. Phân tích tệp AuditEventType.kt</w:t>
      </w:r>
    </w:p>
    <w:p w14:paraId="17FB784F">
      <w:r>
        <w:t>Tệp AuditEventType.kt đóng vai trò quan trọng trong việc xây dựng Mobile Security Agent. Dưới đây là toàn bộ hoặc một phần mã nguồn cốt lõi của tệp này:</w:t>
      </w:r>
    </w:p>
    <w:p w14:paraId="678A9A09">
      <w:r>
        <w:rPr>
          <w:rFonts w:ascii="Courier New" w:hAnsi="Courier New"/>
          <w:sz w:val="18"/>
        </w:rPr>
        <w:t>package com.acare.clinic.agent.audit</w:t>
      </w:r>
      <w:r>
        <w:rPr>
          <w:rFonts w:ascii="Courier New" w:hAnsi="Courier New"/>
          <w:sz w:val="18"/>
        </w:rPr>
        <w:br w:type="textWrapping"/>
      </w:r>
      <w:r>
        <w:rPr>
          <w:rFonts w:ascii="Courier New" w:hAnsi="Courier New"/>
          <w:sz w:val="18"/>
        </w:rPr>
        <w:br w:type="textWrapping"/>
      </w:r>
      <w:r>
        <w:rPr>
          <w:rFonts w:ascii="Courier New" w:hAnsi="Courier New"/>
          <w:sz w:val="18"/>
        </w:rPr>
        <w:t>object AuditEventType {</w:t>
      </w:r>
      <w:r>
        <w:rPr>
          <w:rFonts w:ascii="Courier New" w:hAnsi="Courier New"/>
          <w:sz w:val="18"/>
        </w:rPr>
        <w:br w:type="textWrapping"/>
      </w:r>
      <w:r>
        <w:rPr>
          <w:rFonts w:ascii="Courier New" w:hAnsi="Courier New"/>
          <w:sz w:val="18"/>
        </w:rPr>
        <w:t xml:space="preserve">    const val LOGIN_SUCCESS = "LOGIN_SUCCESS"</w:t>
      </w:r>
      <w:r>
        <w:rPr>
          <w:rFonts w:ascii="Courier New" w:hAnsi="Courier New"/>
          <w:sz w:val="18"/>
        </w:rPr>
        <w:br w:type="textWrapping"/>
      </w:r>
      <w:r>
        <w:rPr>
          <w:rFonts w:ascii="Courier New" w:hAnsi="Courier New"/>
          <w:sz w:val="18"/>
        </w:rPr>
        <w:t xml:space="preserve">    const val LOGIN_FAILED = "LOGIN_FAILED"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const val VIEW_PATIENT_LIST = "VIEW_PATIENT_LIST"</w:t>
      </w:r>
      <w:r>
        <w:rPr>
          <w:rFonts w:ascii="Courier New" w:hAnsi="Courier New"/>
          <w:sz w:val="18"/>
        </w:rPr>
        <w:br w:type="textWrapping"/>
      </w:r>
      <w:r>
        <w:rPr>
          <w:rFonts w:ascii="Courier New" w:hAnsi="Courier New"/>
          <w:sz w:val="18"/>
        </w:rPr>
        <w:t xml:space="preserve">    const val VIEW_PATIENT_DETAIL = "VIEW_PATIENT_DETAIL"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const val FORM_DLP_MATCHED = "FORM_DLP_MATCHED"</w:t>
      </w:r>
      <w:r>
        <w:rPr>
          <w:rFonts w:ascii="Courier New" w:hAnsi="Courier New"/>
          <w:sz w:val="18"/>
        </w:rPr>
        <w:br w:type="textWrapping"/>
      </w:r>
      <w:r>
        <w:rPr>
          <w:rFonts w:ascii="Courier New" w:hAnsi="Courier New"/>
          <w:sz w:val="18"/>
        </w:rPr>
        <w:t xml:space="preserve">    const val COPY_PATIENT_DATA = "COPY_PATIENT_DATA"</w:t>
      </w:r>
      <w:r>
        <w:rPr>
          <w:rFonts w:ascii="Courier New" w:hAnsi="Courier New"/>
          <w:sz w:val="18"/>
        </w:rPr>
        <w:br w:type="textWrapping"/>
      </w:r>
      <w:r>
        <w:rPr>
          <w:rFonts w:ascii="Courier New" w:hAnsi="Courier New"/>
          <w:sz w:val="18"/>
        </w:rPr>
        <w:t xml:space="preserve">    const val EXPORT_BLOCKED = "EXPORT_BLOCKED"</w:t>
      </w:r>
      <w:r>
        <w:rPr>
          <w:rFonts w:ascii="Courier New" w:hAnsi="Courier New"/>
          <w:sz w:val="18"/>
        </w:rPr>
        <w:br w:type="textWrapping"/>
      </w:r>
      <w:r>
        <w:rPr>
          <w:rFonts w:ascii="Courier New" w:hAnsi="Courier New"/>
          <w:sz w:val="18"/>
        </w:rPr>
        <w:t xml:space="preserve">    const val EXPORT_ALLOWED = "EXPORT_ALLOWED"</w:t>
      </w:r>
      <w:r>
        <w:rPr>
          <w:rFonts w:ascii="Courier New" w:hAnsi="Courier New"/>
          <w:sz w:val="18"/>
        </w:rPr>
        <w:br w:type="textWrapping"/>
      </w:r>
      <w:r>
        <w:rPr>
          <w:rFonts w:ascii="Courier New" w:hAnsi="Courier New"/>
          <w:sz w:val="18"/>
        </w:rPr>
        <w:t>}</w:t>
      </w:r>
    </w:p>
    <w:p w14:paraId="3DCE913D">
      <w:r>
        <w:t>Phân tích chuyên sâu: Lớp (Class) trong tệp AuditEventType.kt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27883A7">
      <w:pPr>
        <w:pStyle w:val="3"/>
      </w:pPr>
      <w:r>
        <w:t>4.4. Phân tích tệp TokenProvider.kt</w:t>
      </w:r>
    </w:p>
    <w:p w14:paraId="382FBE1A">
      <w:r>
        <w:t>Tệp TokenProvider.kt đóng vai trò quan trọng trong việc xây dựng Mobile Security Agent. Dưới đây là toàn bộ hoặc một phần mã nguồn cốt lõi của tệp này:</w:t>
      </w:r>
    </w:p>
    <w:p w14:paraId="70029783">
      <w:r>
        <w:rPr>
          <w:rFonts w:ascii="Courier New" w:hAnsi="Courier New"/>
          <w:sz w:val="18"/>
        </w:rPr>
        <w:t>package com.acare.clinic.agent.auth</w:t>
      </w:r>
      <w:r>
        <w:rPr>
          <w:rFonts w:ascii="Courier New" w:hAnsi="Courier New"/>
          <w:sz w:val="18"/>
        </w:rPr>
        <w:br w:type="textWrapping"/>
      </w:r>
      <w:r>
        <w:rPr>
          <w:rFonts w:ascii="Courier New" w:hAnsi="Courier New"/>
          <w:sz w:val="18"/>
        </w:rPr>
        <w:br w:type="textWrapping"/>
      </w:r>
      <w:r>
        <w:rPr>
          <w:rFonts w:ascii="Courier New" w:hAnsi="Courier New"/>
          <w:sz w:val="18"/>
        </w:rPr>
        <w:t>interface TokenProvider {</w:t>
      </w:r>
      <w:r>
        <w:rPr>
          <w:rFonts w:ascii="Courier New" w:hAnsi="Courier New"/>
          <w:sz w:val="18"/>
        </w:rPr>
        <w:br w:type="textWrapping"/>
      </w:r>
      <w:r>
        <w:rPr>
          <w:rFonts w:ascii="Courier New" w:hAnsi="Courier New"/>
          <w:sz w:val="18"/>
        </w:rPr>
        <w:t xml:space="preserve">    fun getAccessToken(): String?</w:t>
      </w:r>
      <w:r>
        <w:rPr>
          <w:rFonts w:ascii="Courier New" w:hAnsi="Courier New"/>
          <w:sz w:val="18"/>
        </w:rPr>
        <w:br w:type="textWrapping"/>
      </w:r>
      <w:r>
        <w:rPr>
          <w:rFonts w:ascii="Courier New" w:hAnsi="Courier New"/>
          <w:sz w:val="18"/>
        </w:rPr>
        <w:t>}</w:t>
      </w:r>
    </w:p>
    <w:p w14:paraId="2A73BFB2">
      <w:r>
        <w:t>Phân tích chuyên sâu: Lớp (Class) trong tệp TokenProvider.kt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2781DB0">
      <w:pPr>
        <w:pStyle w:val="3"/>
      </w:pPr>
      <w:r>
        <w:t>4.5. Phân tích tệp AgentConfig.kt</w:t>
      </w:r>
    </w:p>
    <w:p w14:paraId="47279744">
      <w:r>
        <w:t>Tệp AgentConfig.kt đóng vai trò quan trọng trong việc xây dựng Mobile Security Agent. Dưới đây là toàn bộ hoặc một phần mã nguồn cốt lõi của tệp này:</w:t>
      </w:r>
    </w:p>
    <w:p w14:paraId="59902D1F">
      <w:r>
        <w:rPr>
          <w:rFonts w:ascii="Courier New" w:hAnsi="Courier New"/>
          <w:sz w:val="18"/>
        </w:rPr>
        <w:t>package com.acare.clinic.agent.core</w:t>
      </w:r>
      <w:r>
        <w:rPr>
          <w:rFonts w:ascii="Courier New" w:hAnsi="Courier New"/>
          <w:sz w:val="18"/>
        </w:rPr>
        <w:br w:type="textWrapping"/>
      </w:r>
      <w:r>
        <w:rPr>
          <w:rFonts w:ascii="Courier New" w:hAnsi="Courier New"/>
          <w:sz w:val="18"/>
        </w:rPr>
        <w:br w:type="textWrapping"/>
      </w:r>
      <w:r>
        <w:rPr>
          <w:rFonts w:ascii="Courier New" w:hAnsi="Courier New"/>
          <w:sz w:val="18"/>
        </w:rPr>
        <w:t>data class AgentConfig(</w:t>
      </w:r>
      <w:r>
        <w:rPr>
          <w:rFonts w:ascii="Courier New" w:hAnsi="Courier New"/>
          <w:sz w:val="18"/>
        </w:rPr>
        <w:br w:type="textWrapping"/>
      </w:r>
      <w:r>
        <w:rPr>
          <w:rFonts w:ascii="Courier New" w:hAnsi="Courier New"/>
          <w:sz w:val="18"/>
        </w:rPr>
        <w:t xml:space="preserve">    val backendBaseUrl: String,</w:t>
      </w:r>
      <w:r>
        <w:rPr>
          <w:rFonts w:ascii="Courier New" w:hAnsi="Courier New"/>
          <w:sz w:val="18"/>
        </w:rPr>
        <w:br w:type="textWrapping"/>
      </w:r>
      <w:r>
        <w:rPr>
          <w:rFonts w:ascii="Courier New" w:hAnsi="Courier New"/>
          <w:sz w:val="18"/>
        </w:rPr>
        <w:t xml:space="preserve">    val appVersion: String,</w:t>
      </w:r>
      <w:r>
        <w:rPr>
          <w:rFonts w:ascii="Courier New" w:hAnsi="Courier New"/>
          <w:sz w:val="18"/>
        </w:rPr>
        <w:br w:type="textWrapping"/>
      </w:r>
      <w:r>
        <w:rPr>
          <w:rFonts w:ascii="Courier New" w:hAnsi="Courier New"/>
          <w:sz w:val="18"/>
        </w:rPr>
        <w:t xml:space="preserve">    val agentVersion: String = "1.0.0",</w:t>
      </w:r>
      <w:r>
        <w:rPr>
          <w:rFonts w:ascii="Courier New" w:hAnsi="Courier New"/>
          <w:sz w:val="18"/>
        </w:rPr>
        <w:br w:type="textWrapping"/>
      </w:r>
      <w:r>
        <w:rPr>
          <w:rFonts w:ascii="Courier New" w:hAnsi="Courier New"/>
          <w:sz w:val="18"/>
        </w:rPr>
        <w:t xml:space="preserve">    val platform: String = "ANDROID"</w:t>
      </w:r>
      <w:r>
        <w:rPr>
          <w:rFonts w:ascii="Courier New" w:hAnsi="Courier New"/>
          <w:sz w:val="18"/>
        </w:rPr>
        <w:br w:type="textWrapping"/>
      </w:r>
      <w:r>
        <w:rPr>
          <w:rFonts w:ascii="Courier New" w:hAnsi="Courier New"/>
          <w:sz w:val="18"/>
        </w:rPr>
        <w:t>)</w:t>
      </w:r>
    </w:p>
    <w:p w14:paraId="5B040241">
      <w:r>
        <w:t>Phân tích chuyên sâu: Lớp (Class) trong tệp AgentConfig.kt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543B845D">
      <w:pPr>
        <w:pStyle w:val="3"/>
      </w:pPr>
      <w:r>
        <w:t>4.6. Phân tích tệp AgentInitializer.kt</w:t>
      </w:r>
    </w:p>
    <w:p w14:paraId="7D9B2C0E">
      <w:r>
        <w:t>Tệp AgentInitializer.kt đóng vai trò quan trọng trong việc xây dựng Mobile Security Agent. Dưới đây là toàn bộ hoặc một phần mã nguồn cốt lõi của tệp này:</w:t>
      </w:r>
    </w:p>
    <w:p w14:paraId="2EA0E226">
      <w:r>
        <w:rPr>
          <w:rFonts w:ascii="Courier New" w:hAnsi="Courier New"/>
          <w:sz w:val="18"/>
        </w:rPr>
        <w:t>package com.acare.clinic.agent.core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android.util.Log</w:t>
      </w:r>
      <w:r>
        <w:rPr>
          <w:rFonts w:ascii="Courier New" w:hAnsi="Courier New"/>
          <w:sz w:val="18"/>
        </w:rPr>
        <w:br w:type="textWrapping"/>
      </w:r>
      <w:r>
        <w:rPr>
          <w:rFonts w:ascii="Courier New" w:hAnsi="Courier New"/>
          <w:sz w:val="18"/>
        </w:rPr>
        <w:t>import com.acare.clinic.agent.audit.AgentEventTracker</w:t>
      </w:r>
      <w:r>
        <w:rPr>
          <w:rFonts w:ascii="Courier New" w:hAnsi="Courier New"/>
          <w:sz w:val="18"/>
        </w:rPr>
        <w:br w:type="textWrapping"/>
      </w:r>
      <w:r>
        <w:rPr>
          <w:rFonts w:ascii="Courier New" w:hAnsi="Courier New"/>
          <w:sz w:val="18"/>
        </w:rPr>
        <w:t>import com.acare.clinic.agent.device.DeviceIdProvider</w:t>
      </w:r>
      <w:r>
        <w:rPr>
          <w:rFonts w:ascii="Courier New" w:hAnsi="Courier New"/>
          <w:sz w:val="18"/>
        </w:rPr>
        <w:br w:type="textWrapping"/>
      </w:r>
      <w:r>
        <w:rPr>
          <w:rFonts w:ascii="Courier New" w:hAnsi="Courier New"/>
          <w:sz w:val="18"/>
        </w:rPr>
        <w:t>import com.acare.clinic.agent.device.DeviceInfoCollector</w:t>
      </w:r>
      <w:r>
        <w:rPr>
          <w:rFonts w:ascii="Courier New" w:hAnsi="Courier New"/>
          <w:sz w:val="18"/>
        </w:rPr>
        <w:br w:type="textWrapping"/>
      </w:r>
      <w:r>
        <w:rPr>
          <w:rFonts w:ascii="Courier New" w:hAnsi="Courier New"/>
          <w:sz w:val="18"/>
        </w:rPr>
        <w:t>import com.acare.clinic.agent.dlp.DlpScanner</w:t>
      </w:r>
      <w:r>
        <w:rPr>
          <w:rFonts w:ascii="Courier New" w:hAnsi="Courier New"/>
          <w:sz w:val="18"/>
        </w:rPr>
        <w:br w:type="textWrapping"/>
      </w:r>
      <w:r>
        <w:rPr>
          <w:rFonts w:ascii="Courier New" w:hAnsi="Courier New"/>
          <w:sz w:val="18"/>
        </w:rPr>
        <w:t>import com.acare.clinic.agent.heartbeat.HeartbeatScheduler</w:t>
      </w:r>
      <w:r>
        <w:rPr>
          <w:rFonts w:ascii="Courier New" w:hAnsi="Courier New"/>
          <w:sz w:val="18"/>
        </w:rPr>
        <w:br w:type="textWrapping"/>
      </w:r>
      <w:r>
        <w:rPr>
          <w:rFonts w:ascii="Courier New" w:hAnsi="Courier New"/>
          <w:sz w:val="18"/>
        </w:rPr>
        <w:t>import com.acare.clinic.agent.network.RetrofitClient</w:t>
      </w:r>
      <w:r>
        <w:rPr>
          <w:rFonts w:ascii="Courier New" w:hAnsi="Courier New"/>
          <w:sz w:val="18"/>
        </w:rPr>
        <w:br w:type="textWrapping"/>
      </w:r>
      <w:r>
        <w:rPr>
          <w:rFonts w:ascii="Courier New" w:hAnsi="Courier New"/>
          <w:sz w:val="18"/>
        </w:rPr>
        <w:t>import com.acare.clinic.agent.policy.PolicyManager</w:t>
      </w:r>
      <w:r>
        <w:rPr>
          <w:rFonts w:ascii="Courier New" w:hAnsi="Courier New"/>
          <w:sz w:val="18"/>
        </w:rPr>
        <w:br w:type="textWrapping"/>
      </w:r>
      <w:r>
        <w:rPr>
          <w:rFonts w:ascii="Courier New" w:hAnsi="Courier New"/>
          <w:sz w:val="18"/>
        </w:rPr>
        <w:t>import com.acare.clinic.agent.queue.EventQueueRepository</w:t>
      </w:r>
      <w:r>
        <w:rPr>
          <w:rFonts w:ascii="Courier New" w:hAnsi="Courier New"/>
          <w:sz w:val="18"/>
        </w:rPr>
        <w:br w:type="textWrapping"/>
      </w:r>
      <w:r>
        <w:rPr>
          <w:rFonts w:ascii="Courier New" w:hAnsi="Courier New"/>
          <w:sz w:val="18"/>
        </w:rPr>
        <w:t>import com.acare.clinic.agent.queue.EventSyncScheduler</w:t>
      </w:r>
      <w:r>
        <w:rPr>
          <w:rFonts w:ascii="Courier New" w:hAnsi="Courier New"/>
          <w:sz w:val="18"/>
        </w:rPr>
        <w:br w:type="textWrapping"/>
      </w:r>
      <w:r>
        <w:rPr>
          <w:rFonts w:ascii="Courier New" w:hAnsi="Courier New"/>
          <w:sz w:val="18"/>
        </w:rPr>
        <w:t>import com.acare.clinic.agent.storage.AgentDatabase</w:t>
      </w:r>
      <w:r>
        <w:rPr>
          <w:rFonts w:ascii="Courier New" w:hAnsi="Courier New"/>
          <w:sz w:val="18"/>
        </w:rPr>
        <w:br w:type="textWrapping"/>
      </w:r>
      <w:r>
        <w:rPr>
          <w:rFonts w:ascii="Courier New" w:hAnsi="Courier New"/>
          <w:sz w:val="18"/>
        </w:rPr>
        <w:t>import com.acare.clinic.agent.storage.AgentPreferences</w:t>
      </w:r>
      <w:r>
        <w:rPr>
          <w:rFonts w:ascii="Courier New" w:hAnsi="Courier New"/>
          <w:sz w:val="18"/>
        </w:rPr>
        <w:br w:type="textWrapping"/>
      </w:r>
      <w:r>
        <w:rPr>
          <w:rFonts w:ascii="Courier New" w:hAnsi="Courier New"/>
          <w:sz w:val="18"/>
        </w:rPr>
        <w:t>import okhttp3.OkHttpClient</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AgentInitializer — điểm khởi tạo duy nhất cho Agent module.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Sử dụng OkHttpClient có sẵn CookieJar từ NetworkClient</w:t>
      </w:r>
      <w:r>
        <w:rPr>
          <w:rFonts w:ascii="Courier New" w:hAnsi="Courier New"/>
          <w:sz w:val="18"/>
        </w:rPr>
        <w:br w:type="textWrapping"/>
      </w:r>
      <w:r>
        <w:rPr>
          <w:rFonts w:ascii="Courier New" w:hAnsi="Courier New"/>
          <w:sz w:val="18"/>
        </w:rPr>
        <w:t xml:space="preserve"> * để gửi request agent với cùng session xác thực của user.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object AgentInitializer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const val TAG = "AgentInitializer"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lateinit var agentManager: AgentManager</w:t>
      </w:r>
      <w:r>
        <w:rPr>
          <w:rFonts w:ascii="Courier New" w:hAnsi="Courier New"/>
          <w:sz w:val="18"/>
        </w:rPr>
        <w:br w:type="textWrapping"/>
      </w:r>
      <w:r>
        <w:rPr>
          <w:rFonts w:ascii="Courier New" w:hAnsi="Courier New"/>
          <w:sz w:val="18"/>
        </w:rPr>
        <w:t xml:space="preserve">    private lateinit var eventTracker: AgentEventTracker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var initialized = false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Khởi tạo Agent module dùng OkHttpClient có CookieJar (cookie-based auth).</w:t>
      </w:r>
      <w:r>
        <w:rPr>
          <w:rFonts w:ascii="Courier New" w:hAnsi="Courier New"/>
          <w:sz w:val="18"/>
        </w:rPr>
        <w:br w:type="textWrapping"/>
      </w:r>
      <w:r>
        <w:rPr>
          <w:rFonts w:ascii="Courier New" w:hAnsi="Courier New"/>
          <w:sz w:val="18"/>
        </w:rPr>
        <w:t xml:space="preserve">     * Đây là cách ưu tiên vì app dùng HttpOnly cookie.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fun init(</w:t>
      </w:r>
      <w:r>
        <w:rPr>
          <w:rFonts w:ascii="Courier New" w:hAnsi="Courier New"/>
          <w:sz w:val="18"/>
        </w:rPr>
        <w:br w:type="textWrapping"/>
      </w:r>
      <w:r>
        <w:rPr>
          <w:rFonts w:ascii="Courier New" w:hAnsi="Courier New"/>
          <w:sz w:val="18"/>
        </w:rPr>
        <w:t xml:space="preserve">        context: Context,</w:t>
      </w:r>
      <w:r>
        <w:rPr>
          <w:rFonts w:ascii="Courier New" w:hAnsi="Courier New"/>
          <w:sz w:val="18"/>
        </w:rPr>
        <w:br w:type="textWrapping"/>
      </w:r>
      <w:r>
        <w:rPr>
          <w:rFonts w:ascii="Courier New" w:hAnsi="Courier New"/>
          <w:sz w:val="18"/>
        </w:rPr>
        <w:t xml:space="preserve">        config: AgentConfig,</w:t>
      </w:r>
      <w:r>
        <w:rPr>
          <w:rFonts w:ascii="Courier New" w:hAnsi="Courier New"/>
          <w:sz w:val="18"/>
        </w:rPr>
        <w:br w:type="textWrapping"/>
      </w:r>
      <w:r>
        <w:rPr>
          <w:rFonts w:ascii="Courier New" w:hAnsi="Courier New"/>
          <w:sz w:val="18"/>
        </w:rPr>
        <w:t xml:space="preserve">        okHttpClient: OkHttpClient</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if (initialized) {</w:t>
      </w:r>
      <w:r>
        <w:rPr>
          <w:rFonts w:ascii="Courier New" w:hAnsi="Courier New"/>
          <w:sz w:val="18"/>
        </w:rPr>
        <w:br w:type="textWrapping"/>
      </w:r>
      <w:r>
        <w:rPr>
          <w:rFonts w:ascii="Courier New" w:hAnsi="Courier New"/>
          <w:sz w:val="18"/>
        </w:rPr>
        <w:t xml:space="preserve">            Log.d(TAG, "Agent already initialized, skipping")</w:t>
      </w:r>
      <w:r>
        <w:rPr>
          <w:rFonts w:ascii="Courier New" w:hAnsi="Courier New"/>
          <w:sz w:val="18"/>
        </w:rPr>
        <w:br w:type="textWrapping"/>
      </w:r>
      <w:r>
        <w:rPr>
          <w:rFonts w:ascii="Courier New" w:hAnsi="Courier New"/>
          <w:sz w:val="18"/>
        </w:rPr>
        <w:t xml:space="preserve">            return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appContext = context.applicationContext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database = AgentDatabase.getInstance(appContext)</w:t>
      </w:r>
      <w:r>
        <w:rPr>
          <w:rFonts w:ascii="Courier New" w:hAnsi="Courier New"/>
          <w:sz w:val="18"/>
        </w:rPr>
        <w:br w:type="textWrapping"/>
      </w:r>
      <w:r>
        <w:rPr>
          <w:rFonts w:ascii="Courier New" w:hAnsi="Courier New"/>
          <w:sz w:val="18"/>
        </w:rPr>
        <w:t xml:space="preserve">        val eventDao = database.agentEventDao()</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preferences = AgentPreferences(appContext)</w:t>
      </w:r>
      <w:r>
        <w:rPr>
          <w:rFonts w:ascii="Courier New" w:hAnsi="Courier New"/>
          <w:sz w:val="18"/>
        </w:rPr>
        <w:br w:type="textWrapping"/>
      </w:r>
      <w:r>
        <w:rPr>
          <w:rFonts w:ascii="Courier New" w:hAnsi="Courier New"/>
          <w:sz w:val="18"/>
        </w:rPr>
        <w:t xml:space="preserve">        val deviceIdProvider = DeviceIdProvider(appContext)</w:t>
      </w:r>
      <w:r>
        <w:rPr>
          <w:rFonts w:ascii="Courier New" w:hAnsi="Courier New"/>
          <w:sz w:val="18"/>
        </w:rPr>
        <w:br w:type="textWrapping"/>
      </w:r>
      <w:r>
        <w:rPr>
          <w:rFonts w:ascii="Courier New" w:hAnsi="Courier New"/>
          <w:sz w:val="18"/>
        </w:rPr>
        <w:t xml:space="preserve">        val deviceInfoCollector = DeviceInfoCollector(deviceIdProvider)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api = RetrofitClient.create(</w:t>
      </w:r>
      <w:r>
        <w:rPr>
          <w:rFonts w:ascii="Courier New" w:hAnsi="Courier New"/>
          <w:sz w:val="18"/>
        </w:rPr>
        <w:br w:type="textWrapping"/>
      </w:r>
      <w:r>
        <w:rPr>
          <w:rFonts w:ascii="Courier New" w:hAnsi="Courier New"/>
          <w:sz w:val="18"/>
        </w:rPr>
        <w:t xml:space="preserve">            baseUrl = config.backendBaseUrl,</w:t>
      </w:r>
      <w:r>
        <w:rPr>
          <w:rFonts w:ascii="Courier New" w:hAnsi="Courier New"/>
          <w:sz w:val="18"/>
        </w:rPr>
        <w:br w:type="textWrapping"/>
      </w:r>
      <w:r>
        <w:rPr>
          <w:rFonts w:ascii="Courier New" w:hAnsi="Courier New"/>
          <w:sz w:val="18"/>
        </w:rPr>
        <w:t xml:space="preserve">            okHttpClient = okHttpClient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policyManager = PolicyManager(api, preferences)</w:t>
      </w:r>
      <w:r>
        <w:rPr>
          <w:rFonts w:ascii="Courier New" w:hAnsi="Courier New"/>
          <w:sz w:val="18"/>
        </w:rPr>
        <w:br w:type="textWrapping"/>
      </w:r>
      <w:r>
        <w:rPr>
          <w:rFonts w:ascii="Courier New" w:hAnsi="Courier New"/>
          <w:sz w:val="18"/>
        </w:rPr>
        <w:t xml:space="preserve">        val dlpScanner = DlpScanner(policyManager)</w:t>
      </w:r>
      <w:r>
        <w:rPr>
          <w:rFonts w:ascii="Courier New" w:hAnsi="Courier New"/>
          <w:sz w:val="18"/>
        </w:rPr>
        <w:br w:type="textWrapping"/>
      </w:r>
      <w:r>
        <w:rPr>
          <w:rFonts w:ascii="Courier New" w:hAnsi="Courier New"/>
          <w:sz w:val="18"/>
        </w:rPr>
        <w:t xml:space="preserve">        val queueRepository = EventQueueRepository(eventDao)</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agentManager = AgentManager(</w:t>
      </w:r>
      <w:r>
        <w:rPr>
          <w:rFonts w:ascii="Courier New" w:hAnsi="Courier New"/>
          <w:sz w:val="18"/>
        </w:rPr>
        <w:br w:type="textWrapping"/>
      </w:r>
      <w:r>
        <w:rPr>
          <w:rFonts w:ascii="Courier New" w:hAnsi="Courier New"/>
          <w:sz w:val="18"/>
        </w:rPr>
        <w:t xml:space="preserve">            config = config,</w:t>
      </w:r>
      <w:r>
        <w:rPr>
          <w:rFonts w:ascii="Courier New" w:hAnsi="Courier New"/>
          <w:sz w:val="18"/>
        </w:rPr>
        <w:br w:type="textWrapping"/>
      </w:r>
      <w:r>
        <w:rPr>
          <w:rFonts w:ascii="Courier New" w:hAnsi="Courier New"/>
          <w:sz w:val="18"/>
        </w:rPr>
        <w:t xml:space="preserve">            api = api,</w:t>
      </w:r>
      <w:r>
        <w:rPr>
          <w:rFonts w:ascii="Courier New" w:hAnsi="Courier New"/>
          <w:sz w:val="18"/>
        </w:rPr>
        <w:br w:type="textWrapping"/>
      </w:r>
      <w:r>
        <w:rPr>
          <w:rFonts w:ascii="Courier New" w:hAnsi="Courier New"/>
          <w:sz w:val="18"/>
        </w:rPr>
        <w:t xml:space="preserve">            deviceIdProvider = deviceIdProvider,</w:t>
      </w:r>
      <w:r>
        <w:rPr>
          <w:rFonts w:ascii="Courier New" w:hAnsi="Courier New"/>
          <w:sz w:val="18"/>
        </w:rPr>
        <w:br w:type="textWrapping"/>
      </w:r>
      <w:r>
        <w:rPr>
          <w:rFonts w:ascii="Courier New" w:hAnsi="Courier New"/>
          <w:sz w:val="18"/>
        </w:rPr>
        <w:t xml:space="preserve">            deviceInfoCollector = deviceInfoCollector,</w:t>
      </w:r>
      <w:r>
        <w:rPr>
          <w:rFonts w:ascii="Courier New" w:hAnsi="Courier New"/>
          <w:sz w:val="18"/>
        </w:rPr>
        <w:br w:type="textWrapping"/>
      </w:r>
      <w:r>
        <w:rPr>
          <w:rFonts w:ascii="Courier New" w:hAnsi="Courier New"/>
          <w:sz w:val="18"/>
        </w:rPr>
        <w:t xml:space="preserve">            policyManager = policyManager,</w:t>
      </w:r>
      <w:r>
        <w:rPr>
          <w:rFonts w:ascii="Courier New" w:hAnsi="Courier New"/>
          <w:sz w:val="18"/>
        </w:rPr>
        <w:br w:type="textWrapping"/>
      </w:r>
      <w:r>
        <w:rPr>
          <w:rFonts w:ascii="Courier New" w:hAnsi="Courier New"/>
          <w:sz w:val="18"/>
        </w:rPr>
        <w:t xml:space="preserve">            queueRepository = queueRepository,</w:t>
      </w:r>
      <w:r>
        <w:rPr>
          <w:rFonts w:ascii="Courier New" w:hAnsi="Courier New"/>
          <w:sz w:val="18"/>
        </w:rPr>
        <w:br w:type="textWrapping"/>
      </w:r>
      <w:r>
        <w:rPr>
          <w:rFonts w:ascii="Courier New" w:hAnsi="Courier New"/>
          <w:sz w:val="18"/>
        </w:rPr>
        <w:t xml:space="preserve">            eventDao = eventDao</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eventTracker = AgentEventTracker(</w:t>
      </w:r>
      <w:r>
        <w:rPr>
          <w:rFonts w:ascii="Courier New" w:hAnsi="Courier New"/>
          <w:sz w:val="18"/>
        </w:rPr>
        <w:br w:type="textWrapping"/>
      </w:r>
      <w:r>
        <w:rPr>
          <w:rFonts w:ascii="Courier New" w:hAnsi="Courier New"/>
          <w:sz w:val="18"/>
        </w:rPr>
        <w:t xml:space="preserve">            deviceIdProvider = deviceIdProvider,</w:t>
      </w:r>
      <w:r>
        <w:rPr>
          <w:rFonts w:ascii="Courier New" w:hAnsi="Courier New"/>
          <w:sz w:val="18"/>
        </w:rPr>
        <w:br w:type="textWrapping"/>
      </w:r>
      <w:r>
        <w:rPr>
          <w:rFonts w:ascii="Courier New" w:hAnsi="Courier New"/>
          <w:sz w:val="18"/>
        </w:rPr>
        <w:t xml:space="preserve">            dlpScanner = dlpScanner,</w:t>
      </w:r>
      <w:r>
        <w:rPr>
          <w:rFonts w:ascii="Courier New" w:hAnsi="Courier New"/>
          <w:sz w:val="18"/>
        </w:rPr>
        <w:br w:type="textWrapping"/>
      </w:r>
      <w:r>
        <w:rPr>
          <w:rFonts w:ascii="Courier New" w:hAnsi="Courier New"/>
          <w:sz w:val="18"/>
        </w:rPr>
        <w:t xml:space="preserve">            queueRepository = queueRepository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HeartbeatScheduler.start(appContext)</w:t>
      </w:r>
      <w:r>
        <w:rPr>
          <w:rFonts w:ascii="Courier New" w:hAnsi="Courier New"/>
          <w:sz w:val="18"/>
        </w:rPr>
        <w:br w:type="textWrapping"/>
      </w:r>
      <w:r>
        <w:rPr>
          <w:rFonts w:ascii="Courier New" w:hAnsi="Courier New"/>
          <w:sz w:val="18"/>
        </w:rPr>
        <w:t xml:space="preserve">        EventSyncScheduler.start(appContext)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initialized = true</w:t>
      </w:r>
      <w:r>
        <w:rPr>
          <w:rFonts w:ascii="Courier New" w:hAnsi="Courier New"/>
          <w:sz w:val="18"/>
        </w:rPr>
        <w:br w:type="textWrapping"/>
      </w:r>
      <w:r>
        <w:rPr>
          <w:rFonts w:ascii="Courier New" w:hAnsi="Courier New"/>
          <w:sz w:val="18"/>
        </w:rPr>
        <w:t xml:space="preserve">        Log.i(TAG, "Agent initialized successfully")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isInitialized(): Boolean = initialized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getAgentManager(): AgentManager = agentManager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getEventTracker(): AgentEventTracker = eventTracker</w:t>
      </w:r>
      <w:r>
        <w:rPr>
          <w:rFonts w:ascii="Courier New" w:hAnsi="Courier New"/>
          <w:sz w:val="18"/>
        </w:rPr>
        <w:br w:type="textWrapping"/>
      </w:r>
      <w:r>
        <w:rPr>
          <w:rFonts w:ascii="Courier New" w:hAnsi="Courier New"/>
          <w:sz w:val="18"/>
        </w:rPr>
        <w:t>}</w:t>
      </w:r>
    </w:p>
    <w:p w14:paraId="59F65EDB">
      <w:r>
        <w:t>Phân tích chuyên sâu: Lớp (Class) trong tệp AgentInitializer.kt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CE2CFA3">
      <w:pPr>
        <w:pStyle w:val="3"/>
      </w:pPr>
      <w:r>
        <w:t>4.7. Phân tích tệp AgentManager.kt</w:t>
      </w:r>
    </w:p>
    <w:p w14:paraId="49EB4555">
      <w:r>
        <w:t>Tệp AgentManager.kt đóng vai trò quan trọng trong việc xây dựng Mobile Security Agent. Dưới đây là toàn bộ hoặc một phần mã nguồn cốt lõi của tệp này:</w:t>
      </w:r>
    </w:p>
    <w:p w14:paraId="31C46EC6">
      <w:r>
        <w:rPr>
          <w:rFonts w:ascii="Courier New" w:hAnsi="Courier New"/>
          <w:sz w:val="18"/>
        </w:rPr>
        <w:t>package com.acare.clinic.agent.core</w:t>
      </w:r>
      <w:r>
        <w:rPr>
          <w:rFonts w:ascii="Courier New" w:hAnsi="Courier New"/>
          <w:sz w:val="18"/>
        </w:rPr>
        <w:br w:type="textWrapping"/>
      </w:r>
      <w:r>
        <w:rPr>
          <w:rFonts w:ascii="Courier New" w:hAnsi="Courier New"/>
          <w:sz w:val="18"/>
        </w:rPr>
        <w:t>import com.acare.clinic.agent.device.AgentRegisterRequest</w:t>
      </w:r>
      <w:r>
        <w:rPr>
          <w:rFonts w:ascii="Courier New" w:hAnsi="Courier New"/>
          <w:sz w:val="18"/>
        </w:rPr>
        <w:br w:type="textWrapping"/>
      </w:r>
      <w:r>
        <w:rPr>
          <w:rFonts w:ascii="Courier New" w:hAnsi="Courier New"/>
          <w:sz w:val="18"/>
        </w:rPr>
        <w:t>import com.acare.clinic.agent.device.DeviceIdProvider</w:t>
      </w:r>
      <w:r>
        <w:rPr>
          <w:rFonts w:ascii="Courier New" w:hAnsi="Courier New"/>
          <w:sz w:val="18"/>
        </w:rPr>
        <w:br w:type="textWrapping"/>
      </w:r>
      <w:r>
        <w:rPr>
          <w:rFonts w:ascii="Courier New" w:hAnsi="Courier New"/>
          <w:sz w:val="18"/>
        </w:rPr>
        <w:t>import com.acare.clinic.agent.device.DeviceInfoCollector</w:t>
      </w:r>
      <w:r>
        <w:rPr>
          <w:rFonts w:ascii="Courier New" w:hAnsi="Courier New"/>
          <w:sz w:val="18"/>
        </w:rPr>
        <w:br w:type="textWrapping"/>
      </w:r>
      <w:r>
        <w:rPr>
          <w:rFonts w:ascii="Courier New" w:hAnsi="Courier New"/>
          <w:sz w:val="18"/>
        </w:rPr>
        <w:t>import com.acare.clinic.agent.heartbeat.HeartbeatRequest</w:t>
      </w:r>
      <w:r>
        <w:rPr>
          <w:rFonts w:ascii="Courier New" w:hAnsi="Courier New"/>
          <w:sz w:val="18"/>
        </w:rPr>
        <w:br w:type="textWrapping"/>
      </w:r>
      <w:r>
        <w:rPr>
          <w:rFonts w:ascii="Courier New" w:hAnsi="Courier New"/>
          <w:sz w:val="18"/>
        </w:rPr>
        <w:t>import com.acare.clinic.agent.network.AgentApiService</w:t>
      </w:r>
      <w:r>
        <w:rPr>
          <w:rFonts w:ascii="Courier New" w:hAnsi="Courier New"/>
          <w:sz w:val="18"/>
        </w:rPr>
        <w:br w:type="textWrapping"/>
      </w:r>
      <w:r>
        <w:rPr>
          <w:rFonts w:ascii="Courier New" w:hAnsi="Courier New"/>
          <w:sz w:val="18"/>
        </w:rPr>
        <w:t>import com.acare.clinic.agent.policy.PolicyManager</w:t>
      </w:r>
      <w:r>
        <w:rPr>
          <w:rFonts w:ascii="Courier New" w:hAnsi="Courier New"/>
          <w:sz w:val="18"/>
        </w:rPr>
        <w:br w:type="textWrapping"/>
      </w:r>
      <w:r>
        <w:rPr>
          <w:rFonts w:ascii="Courier New" w:hAnsi="Courier New"/>
          <w:sz w:val="18"/>
        </w:rPr>
        <w:t>import com.acare.clinic.agent.queue.EventQueueRepository</w:t>
      </w:r>
      <w:r>
        <w:rPr>
          <w:rFonts w:ascii="Courier New" w:hAnsi="Courier New"/>
          <w:sz w:val="18"/>
        </w:rPr>
        <w:br w:type="textWrapping"/>
      </w:r>
      <w:r>
        <w:rPr>
          <w:rFonts w:ascii="Courier New" w:hAnsi="Courier New"/>
          <w:sz w:val="18"/>
        </w:rPr>
        <w:t>import com.acare.clinic.agent.storage.AgentEventDao</w:t>
      </w:r>
      <w:r>
        <w:rPr>
          <w:rFonts w:ascii="Courier New" w:hAnsi="Courier New"/>
          <w:sz w:val="18"/>
        </w:rPr>
        <w:br w:type="textWrapping"/>
      </w:r>
      <w:r>
        <w:rPr>
          <w:rFonts w:ascii="Courier New" w:hAnsi="Courier New"/>
          <w:sz w:val="18"/>
        </w:rPr>
        <w:br w:type="textWrapping"/>
      </w:r>
      <w:r>
        <w:rPr>
          <w:rFonts w:ascii="Courier New" w:hAnsi="Courier New"/>
          <w:sz w:val="18"/>
        </w:rPr>
        <w:t>class AgentManager(</w:t>
      </w:r>
      <w:r>
        <w:rPr>
          <w:rFonts w:ascii="Courier New" w:hAnsi="Courier New"/>
          <w:sz w:val="18"/>
        </w:rPr>
        <w:br w:type="textWrapping"/>
      </w:r>
      <w:r>
        <w:rPr>
          <w:rFonts w:ascii="Courier New" w:hAnsi="Courier New"/>
          <w:sz w:val="18"/>
        </w:rPr>
        <w:t xml:space="preserve">    private val config: AgentConfig,</w:t>
      </w:r>
      <w:r>
        <w:rPr>
          <w:rFonts w:ascii="Courier New" w:hAnsi="Courier New"/>
          <w:sz w:val="18"/>
        </w:rPr>
        <w:br w:type="textWrapping"/>
      </w:r>
      <w:r>
        <w:rPr>
          <w:rFonts w:ascii="Courier New" w:hAnsi="Courier New"/>
          <w:sz w:val="18"/>
        </w:rPr>
        <w:t xml:space="preserve">    private val api: AgentApiService,</w:t>
      </w:r>
      <w:r>
        <w:rPr>
          <w:rFonts w:ascii="Courier New" w:hAnsi="Courier New"/>
          <w:sz w:val="18"/>
        </w:rPr>
        <w:br w:type="textWrapping"/>
      </w:r>
      <w:r>
        <w:rPr>
          <w:rFonts w:ascii="Courier New" w:hAnsi="Courier New"/>
          <w:sz w:val="18"/>
        </w:rPr>
        <w:t xml:space="preserve">    private val deviceIdProvider: DeviceIdProvider,</w:t>
      </w:r>
      <w:r>
        <w:rPr>
          <w:rFonts w:ascii="Courier New" w:hAnsi="Courier New"/>
          <w:sz w:val="18"/>
        </w:rPr>
        <w:br w:type="textWrapping"/>
      </w:r>
      <w:r>
        <w:rPr>
          <w:rFonts w:ascii="Courier New" w:hAnsi="Courier New"/>
          <w:sz w:val="18"/>
        </w:rPr>
        <w:t xml:space="preserve">    private val deviceInfoCollector: DeviceInfoCollector,</w:t>
      </w:r>
      <w:r>
        <w:rPr>
          <w:rFonts w:ascii="Courier New" w:hAnsi="Courier New"/>
          <w:sz w:val="18"/>
        </w:rPr>
        <w:br w:type="textWrapping"/>
      </w:r>
      <w:r>
        <w:rPr>
          <w:rFonts w:ascii="Courier New" w:hAnsi="Courier New"/>
          <w:sz w:val="18"/>
        </w:rPr>
        <w:t xml:space="preserve">    private val policyManager: PolicyManager,</w:t>
      </w:r>
      <w:r>
        <w:rPr>
          <w:rFonts w:ascii="Courier New" w:hAnsi="Courier New"/>
          <w:sz w:val="18"/>
        </w:rPr>
        <w:br w:type="textWrapping"/>
      </w:r>
      <w:r>
        <w:rPr>
          <w:rFonts w:ascii="Courier New" w:hAnsi="Courier New"/>
          <w:sz w:val="18"/>
        </w:rPr>
        <w:t xml:space="preserve">    private val queueRepository: EventQueueRepository,</w:t>
      </w:r>
      <w:r>
        <w:rPr>
          <w:rFonts w:ascii="Courier New" w:hAnsi="Courier New"/>
          <w:sz w:val="18"/>
        </w:rPr>
        <w:br w:type="textWrapping"/>
      </w:r>
      <w:r>
        <w:rPr>
          <w:rFonts w:ascii="Courier New" w:hAnsi="Courier New"/>
          <w:sz w:val="18"/>
        </w:rPr>
        <w:t xml:space="preserve">    private val eventDao: AgentEventDao</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suspend fun register(username: String?) {</w:t>
      </w:r>
      <w:r>
        <w:rPr>
          <w:rFonts w:ascii="Courier New" w:hAnsi="Courier New"/>
          <w:sz w:val="18"/>
        </w:rPr>
        <w:br w:type="textWrapping"/>
      </w:r>
      <w:r>
        <w:rPr>
          <w:rFonts w:ascii="Courier New" w:hAnsi="Courier New"/>
          <w:sz w:val="18"/>
        </w:rPr>
        <w:t xml:space="preserve">        val info = deviceInfoCollector.collect()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request = AgentRegisterRequest(</w:t>
      </w:r>
      <w:r>
        <w:rPr>
          <w:rFonts w:ascii="Courier New" w:hAnsi="Courier New"/>
          <w:sz w:val="18"/>
        </w:rPr>
        <w:br w:type="textWrapping"/>
      </w:r>
      <w:r>
        <w:rPr>
          <w:rFonts w:ascii="Courier New" w:hAnsi="Courier New"/>
          <w:sz w:val="18"/>
        </w:rPr>
        <w:t xml:space="preserve">            deviceId = info.deviceId,</w:t>
      </w:r>
      <w:r>
        <w:rPr>
          <w:rFonts w:ascii="Courier New" w:hAnsi="Courier New"/>
          <w:sz w:val="18"/>
        </w:rPr>
        <w:br w:type="textWrapping"/>
      </w:r>
      <w:r>
        <w:rPr>
          <w:rFonts w:ascii="Courier New" w:hAnsi="Courier New"/>
          <w:sz w:val="18"/>
        </w:rPr>
        <w:t xml:space="preserve">            platform = config.platform,</w:t>
      </w:r>
      <w:r>
        <w:rPr>
          <w:rFonts w:ascii="Courier New" w:hAnsi="Courier New"/>
          <w:sz w:val="18"/>
        </w:rPr>
        <w:br w:type="textWrapping"/>
      </w:r>
      <w:r>
        <w:rPr>
          <w:rFonts w:ascii="Courier New" w:hAnsi="Courier New"/>
          <w:sz w:val="18"/>
        </w:rPr>
        <w:t xml:space="preserve">            deviceName = info.deviceName,</w:t>
      </w:r>
      <w:r>
        <w:rPr>
          <w:rFonts w:ascii="Courier New" w:hAnsi="Courier New"/>
          <w:sz w:val="18"/>
        </w:rPr>
        <w:br w:type="textWrapping"/>
      </w:r>
      <w:r>
        <w:rPr>
          <w:rFonts w:ascii="Courier New" w:hAnsi="Courier New"/>
          <w:sz w:val="18"/>
        </w:rPr>
        <w:t xml:space="preserve">            osVersion = info.osVersion,</w:t>
      </w:r>
      <w:r>
        <w:rPr>
          <w:rFonts w:ascii="Courier New" w:hAnsi="Courier New"/>
          <w:sz w:val="18"/>
        </w:rPr>
        <w:br w:type="textWrapping"/>
      </w:r>
      <w:r>
        <w:rPr>
          <w:rFonts w:ascii="Courier New" w:hAnsi="Courier New"/>
          <w:sz w:val="18"/>
        </w:rPr>
        <w:t xml:space="preserve">            agentVersion = config.agentVersion,</w:t>
      </w:r>
      <w:r>
        <w:rPr>
          <w:rFonts w:ascii="Courier New" w:hAnsi="Courier New"/>
          <w:sz w:val="18"/>
        </w:rPr>
        <w:br w:type="textWrapping"/>
      </w:r>
      <w:r>
        <w:rPr>
          <w:rFonts w:ascii="Courier New" w:hAnsi="Courier New"/>
          <w:sz w:val="18"/>
        </w:rPr>
        <w:t xml:space="preserve">            appVersion = config.appVersion,</w:t>
      </w:r>
      <w:r>
        <w:rPr>
          <w:rFonts w:ascii="Courier New" w:hAnsi="Courier New"/>
          <w:sz w:val="18"/>
        </w:rPr>
        <w:br w:type="textWrapping"/>
      </w:r>
      <w:r>
        <w:rPr>
          <w:rFonts w:ascii="Courier New" w:hAnsi="Courier New"/>
          <w:sz w:val="18"/>
        </w:rPr>
        <w:t xml:space="preserve">            username = username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api.registerAgent(request)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sendHeartbeat() {</w:t>
      </w:r>
      <w:r>
        <w:rPr>
          <w:rFonts w:ascii="Courier New" w:hAnsi="Courier New"/>
          <w:sz w:val="18"/>
        </w:rPr>
        <w:br w:type="textWrapping"/>
      </w:r>
      <w:r>
        <w:rPr>
          <w:rFonts w:ascii="Courier New" w:hAnsi="Courier New"/>
          <w:sz w:val="18"/>
        </w:rPr>
        <w:t xml:space="preserve">        val deviceId = deviceIdProvider.getDeviceId()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api.sendHeartbeat(</w:t>
      </w:r>
      <w:r>
        <w:rPr>
          <w:rFonts w:ascii="Courier New" w:hAnsi="Courier New"/>
          <w:sz w:val="18"/>
        </w:rPr>
        <w:br w:type="textWrapping"/>
      </w:r>
      <w:r>
        <w:rPr>
          <w:rFonts w:ascii="Courier New" w:hAnsi="Courier New"/>
          <w:sz w:val="18"/>
        </w:rPr>
        <w:t xml:space="preserve">            deviceId = deviceId,</w:t>
      </w:r>
      <w:r>
        <w:rPr>
          <w:rFonts w:ascii="Courier New" w:hAnsi="Courier New"/>
          <w:sz w:val="18"/>
        </w:rPr>
        <w:br w:type="textWrapping"/>
      </w:r>
      <w:r>
        <w:rPr>
          <w:rFonts w:ascii="Courier New" w:hAnsi="Courier New"/>
          <w:sz w:val="18"/>
        </w:rPr>
        <w:t xml:space="preserve">            request = HeartbeatRequest(</w:t>
      </w:r>
      <w:r>
        <w:rPr>
          <w:rFonts w:ascii="Courier New" w:hAnsi="Courier New"/>
          <w:sz w:val="18"/>
        </w:rPr>
        <w:br w:type="textWrapping"/>
      </w:r>
      <w:r>
        <w:rPr>
          <w:rFonts w:ascii="Courier New" w:hAnsi="Courier New"/>
          <w:sz w:val="18"/>
        </w:rPr>
        <w:t xml:space="preserve">                deviceId = deviceId,</w:t>
      </w:r>
      <w:r>
        <w:rPr>
          <w:rFonts w:ascii="Courier New" w:hAnsi="Courier New"/>
          <w:sz w:val="18"/>
        </w:rPr>
        <w:br w:type="textWrapping"/>
      </w:r>
      <w:r>
        <w:rPr>
          <w:rFonts w:ascii="Courier New" w:hAnsi="Courier New"/>
          <w:sz w:val="18"/>
        </w:rPr>
        <w:t xml:space="preserve">                appVersion = config.appVersion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syncPolicy() {</w:t>
      </w:r>
      <w:r>
        <w:rPr>
          <w:rFonts w:ascii="Courier New" w:hAnsi="Courier New"/>
          <w:sz w:val="18"/>
        </w:rPr>
        <w:br w:type="textWrapping"/>
      </w:r>
      <w:r>
        <w:rPr>
          <w:rFonts w:ascii="Courier New" w:hAnsi="Courier New"/>
          <w:sz w:val="18"/>
        </w:rPr>
        <w:t xml:space="preserve">        policyManager.syncPolicy()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syncPendingEvents() {</w:t>
      </w:r>
      <w:r>
        <w:rPr>
          <w:rFonts w:ascii="Courier New" w:hAnsi="Courier New"/>
          <w:sz w:val="18"/>
        </w:rPr>
        <w:br w:type="textWrapping"/>
      </w:r>
      <w:r>
        <w:rPr>
          <w:rFonts w:ascii="Courier New" w:hAnsi="Courier New"/>
          <w:sz w:val="18"/>
        </w:rPr>
        <w:t xml:space="preserve">        val pendingEvents = eventDao.getPendingEvents(limit = 50)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pendingEvents.forEach { entity -&gt;</w:t>
      </w:r>
      <w:r>
        <w:rPr>
          <w:rFonts w:ascii="Courier New" w:hAnsi="Courier New"/>
          <w:sz w:val="18"/>
        </w:rPr>
        <w:br w:type="textWrapping"/>
      </w:r>
      <w:r>
        <w:rPr>
          <w:rFonts w:ascii="Courier New" w:hAnsi="Courier New"/>
          <w:sz w:val="18"/>
        </w:rPr>
        <w:t xml:space="preserve">            val request = queueRepository.toRequest(entity)</w:t>
      </w:r>
      <w:r>
        <w:rPr>
          <w:rFonts w:ascii="Courier New" w:hAnsi="Courier New"/>
          <w:sz w:val="18"/>
        </w:rPr>
        <w:br w:type="textWrapping"/>
      </w:r>
      <w:r>
        <w:rPr>
          <w:rFonts w:ascii="Courier New" w:hAnsi="Courier New"/>
          <w:sz w:val="18"/>
        </w:rPr>
        <w:t xml:space="preserve">            api.sendAgentEvent(request)</w:t>
      </w:r>
      <w:r>
        <w:rPr>
          <w:rFonts w:ascii="Courier New" w:hAnsi="Courier New"/>
          <w:sz w:val="18"/>
        </w:rPr>
        <w:br w:type="textWrapping"/>
      </w:r>
      <w:r>
        <w:rPr>
          <w:rFonts w:ascii="Courier New" w:hAnsi="Courier New"/>
          <w:sz w:val="18"/>
        </w:rPr>
        <w:t xml:space="preserve">            eventDao.markSynced(entity.id)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65164021">
      <w:r>
        <w:t>Phân tích chuyên sâu: Lớp (Class) trong tệp AgentManager.kt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0AF060E">
      <w:pPr>
        <w:pStyle w:val="3"/>
      </w:pPr>
      <w:r>
        <w:t>4.8. Phân tích tệp AgentRegisterRequest.kt</w:t>
      </w:r>
    </w:p>
    <w:p w14:paraId="0421497C">
      <w:r>
        <w:t>Tệp AgentRegisterRequest.kt đóng vai trò quan trọng trong việc xây dựng Mobile Security Agent. Dưới đây là toàn bộ hoặc một phần mã nguồn cốt lõi của tệp này:</w:t>
      </w:r>
    </w:p>
    <w:p w14:paraId="52D8554B">
      <w:r>
        <w:rPr>
          <w:rFonts w:ascii="Courier New" w:hAnsi="Courier New"/>
          <w:sz w:val="18"/>
        </w:rPr>
        <w:t>package com.acare.clinic.agent.device</w:t>
      </w:r>
      <w:r>
        <w:rPr>
          <w:rFonts w:ascii="Courier New" w:hAnsi="Courier New"/>
          <w:sz w:val="18"/>
        </w:rPr>
        <w:br w:type="textWrapping"/>
      </w:r>
      <w:r>
        <w:rPr>
          <w:rFonts w:ascii="Courier New" w:hAnsi="Courier New"/>
          <w:sz w:val="18"/>
        </w:rPr>
        <w:br w:type="textWrapping"/>
      </w:r>
      <w:r>
        <w:rPr>
          <w:rFonts w:ascii="Courier New" w:hAnsi="Courier New"/>
          <w:sz w:val="18"/>
        </w:rPr>
        <w:t>data class AgentRegisterRequest(</w:t>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platform: String = "ANDROID",</w:t>
      </w:r>
      <w:r>
        <w:rPr>
          <w:rFonts w:ascii="Courier New" w:hAnsi="Courier New"/>
          <w:sz w:val="18"/>
        </w:rPr>
        <w:br w:type="textWrapping"/>
      </w:r>
      <w:r>
        <w:rPr>
          <w:rFonts w:ascii="Courier New" w:hAnsi="Courier New"/>
          <w:sz w:val="18"/>
        </w:rPr>
        <w:t xml:space="preserve">    val hostname: String? = null,</w:t>
      </w:r>
      <w:r>
        <w:rPr>
          <w:rFonts w:ascii="Courier New" w:hAnsi="Courier New"/>
          <w:sz w:val="18"/>
        </w:rPr>
        <w:br w:type="textWrapping"/>
      </w:r>
      <w:r>
        <w:rPr>
          <w:rFonts w:ascii="Courier New" w:hAnsi="Courier New"/>
          <w:sz w:val="18"/>
        </w:rPr>
        <w:t xml:space="preserve">    val deviceName: String,</w:t>
      </w:r>
      <w:r>
        <w:rPr>
          <w:rFonts w:ascii="Courier New" w:hAnsi="Courier New"/>
          <w:sz w:val="18"/>
        </w:rPr>
        <w:br w:type="textWrapping"/>
      </w:r>
      <w:r>
        <w:rPr>
          <w:rFonts w:ascii="Courier New" w:hAnsi="Courier New"/>
          <w:sz w:val="18"/>
        </w:rPr>
        <w:t xml:space="preserve">    val osVersion: String,</w:t>
      </w:r>
      <w:r>
        <w:rPr>
          <w:rFonts w:ascii="Courier New" w:hAnsi="Courier New"/>
          <w:sz w:val="18"/>
        </w:rPr>
        <w:br w:type="textWrapping"/>
      </w:r>
      <w:r>
        <w:rPr>
          <w:rFonts w:ascii="Courier New" w:hAnsi="Courier New"/>
          <w:sz w:val="18"/>
        </w:rPr>
        <w:t xml:space="preserve">    val agentVersion: String,</w:t>
      </w:r>
      <w:r>
        <w:rPr>
          <w:rFonts w:ascii="Courier New" w:hAnsi="Courier New"/>
          <w:sz w:val="18"/>
        </w:rPr>
        <w:br w:type="textWrapping"/>
      </w:r>
      <w:r>
        <w:rPr>
          <w:rFonts w:ascii="Courier New" w:hAnsi="Courier New"/>
          <w:sz w:val="18"/>
        </w:rPr>
        <w:t xml:space="preserve">    val appVersion: String,</w:t>
      </w:r>
      <w:r>
        <w:rPr>
          <w:rFonts w:ascii="Courier New" w:hAnsi="Courier New"/>
          <w:sz w:val="18"/>
        </w:rPr>
        <w:br w:type="textWrapping"/>
      </w:r>
      <w:r>
        <w:rPr>
          <w:rFonts w:ascii="Courier New" w:hAnsi="Courier New"/>
          <w:sz w:val="18"/>
        </w:rPr>
        <w:t xml:space="preserve">    val username: String?</w:t>
      </w:r>
      <w:r>
        <w:rPr>
          <w:rFonts w:ascii="Courier New" w:hAnsi="Courier New"/>
          <w:sz w:val="18"/>
        </w:rPr>
        <w:br w:type="textWrapping"/>
      </w:r>
      <w:r>
        <w:rPr>
          <w:rFonts w:ascii="Courier New" w:hAnsi="Courier New"/>
          <w:sz w:val="18"/>
        </w:rPr>
        <w:t>)</w:t>
      </w:r>
    </w:p>
    <w:p w14:paraId="5C3F4FCA">
      <w:r>
        <w:t>Phân tích chuyên sâu: Lớp (Class) trong tệp AgentRegisterRequest.kt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56464C4A">
      <w:pPr>
        <w:pStyle w:val="3"/>
      </w:pPr>
      <w:r>
        <w:t>4.9. Phân tích tệp AgentStatusResponse.kt</w:t>
      </w:r>
    </w:p>
    <w:p w14:paraId="70C87317">
      <w:r>
        <w:t>Tệp AgentStatusResponse.kt đóng vai trò quan trọng trong việc xây dựng Mobile Security Agent. Dưới đây là toàn bộ hoặc một phần mã nguồn cốt lõi của tệp này:</w:t>
      </w:r>
    </w:p>
    <w:p w14:paraId="353AEFC1">
      <w:r>
        <w:rPr>
          <w:rFonts w:ascii="Courier New" w:hAnsi="Courier New"/>
          <w:sz w:val="18"/>
        </w:rPr>
        <w:t>package com.acare.clinic.agent.device</w:t>
      </w:r>
      <w:r>
        <w:rPr>
          <w:rFonts w:ascii="Courier New" w:hAnsi="Courier New"/>
          <w:sz w:val="18"/>
        </w:rPr>
        <w:br w:type="textWrapping"/>
      </w:r>
      <w:r>
        <w:rPr>
          <w:rFonts w:ascii="Courier New" w:hAnsi="Courier New"/>
          <w:sz w:val="18"/>
        </w:rPr>
        <w:br w:type="textWrapping"/>
      </w:r>
      <w:r>
        <w:rPr>
          <w:rFonts w:ascii="Courier New" w:hAnsi="Courier New"/>
          <w:sz w:val="18"/>
        </w:rPr>
        <w:t>data class AgentStatusResponse(</w:t>
      </w:r>
      <w:r>
        <w:rPr>
          <w:rFonts w:ascii="Courier New" w:hAnsi="Courier New"/>
          <w:sz w:val="18"/>
        </w:rPr>
        <w:br w:type="textWrapping"/>
      </w:r>
      <w:r>
        <w:rPr>
          <w:rFonts w:ascii="Courier New" w:hAnsi="Courier New"/>
          <w:sz w:val="18"/>
        </w:rPr>
        <w:t xml:space="preserve">    val installed: Boolean,</w:t>
      </w:r>
      <w:r>
        <w:rPr>
          <w:rFonts w:ascii="Courier New" w:hAnsi="Courier New"/>
          <w:sz w:val="18"/>
        </w:rPr>
        <w:br w:type="textWrapping"/>
      </w:r>
      <w:r>
        <w:rPr>
          <w:rFonts w:ascii="Courier New" w:hAnsi="Courier New"/>
          <w:sz w:val="18"/>
        </w:rPr>
        <w:t xml:space="preserve">    val trusted: Boolean,</w:t>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platform: String?,</w:t>
      </w:r>
      <w:r>
        <w:rPr>
          <w:rFonts w:ascii="Courier New" w:hAnsi="Courier New"/>
          <w:sz w:val="18"/>
        </w:rPr>
        <w:br w:type="textWrapping"/>
      </w:r>
      <w:r>
        <w:rPr>
          <w:rFonts w:ascii="Courier New" w:hAnsi="Courier New"/>
          <w:sz w:val="18"/>
        </w:rPr>
        <w:t xml:space="preserve">    val status: String?,</w:t>
      </w:r>
      <w:r>
        <w:rPr>
          <w:rFonts w:ascii="Courier New" w:hAnsi="Courier New"/>
          <w:sz w:val="18"/>
        </w:rPr>
        <w:br w:type="textWrapping"/>
      </w:r>
      <w:r>
        <w:rPr>
          <w:rFonts w:ascii="Courier New" w:hAnsi="Courier New"/>
          <w:sz w:val="18"/>
        </w:rPr>
        <w:t xml:space="preserve">    val message: String?</w:t>
      </w:r>
      <w:r>
        <w:rPr>
          <w:rFonts w:ascii="Courier New" w:hAnsi="Courier New"/>
          <w:sz w:val="18"/>
        </w:rPr>
        <w:br w:type="textWrapping"/>
      </w:r>
      <w:r>
        <w:rPr>
          <w:rFonts w:ascii="Courier New" w:hAnsi="Courier New"/>
          <w:sz w:val="18"/>
        </w:rPr>
        <w:t>)</w:t>
      </w:r>
    </w:p>
    <w:p w14:paraId="5AE9F20D">
      <w:r>
        <w:t>Phân tích chuyên sâu: Lớp (Class) trong tệp AgentStatusResponse.kt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D4D458F">
      <w:pPr>
        <w:pStyle w:val="3"/>
      </w:pPr>
      <w:r>
        <w:t>4.10. Phân tích tệp DeviceIdProvider.kt</w:t>
      </w:r>
    </w:p>
    <w:p w14:paraId="5477EF80">
      <w:r>
        <w:t>Tệp DeviceIdProvider.kt đóng vai trò quan trọng trong việc xây dựng Mobile Security Agent. Dưới đây là toàn bộ hoặc một phần mã nguồn cốt lõi của tệp này:</w:t>
      </w:r>
    </w:p>
    <w:p w14:paraId="500F73AF">
      <w:r>
        <w:rPr>
          <w:rFonts w:ascii="Courier New" w:hAnsi="Courier New"/>
          <w:sz w:val="18"/>
        </w:rPr>
        <w:t>package com.acare.clinic.agent.device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android.provider.Settings</w:t>
      </w:r>
      <w:r>
        <w:rPr>
          <w:rFonts w:ascii="Courier New" w:hAnsi="Courier New"/>
          <w:sz w:val="18"/>
        </w:rPr>
        <w:br w:type="textWrapping"/>
      </w:r>
      <w:r>
        <w:rPr>
          <w:rFonts w:ascii="Courier New" w:hAnsi="Courier New"/>
          <w:sz w:val="18"/>
        </w:rPr>
        <w:t>import java.security.MessageDigest</w:t>
      </w:r>
      <w:r>
        <w:rPr>
          <w:rFonts w:ascii="Courier New" w:hAnsi="Courier New"/>
          <w:sz w:val="18"/>
        </w:rPr>
        <w:br w:type="textWrapping"/>
      </w:r>
      <w:r>
        <w:rPr>
          <w:rFonts w:ascii="Courier New" w:hAnsi="Courier New"/>
          <w:sz w:val="18"/>
        </w:rPr>
        <w:br w:type="textWrapping"/>
      </w:r>
      <w:r>
        <w:rPr>
          <w:rFonts w:ascii="Courier New" w:hAnsi="Courier New"/>
          <w:sz w:val="18"/>
        </w:rPr>
        <w:t>class DeviceIdProvider(</w:t>
      </w:r>
      <w:r>
        <w:rPr>
          <w:rFonts w:ascii="Courier New" w:hAnsi="Courier New"/>
          <w:sz w:val="18"/>
        </w:rPr>
        <w:br w:type="textWrapping"/>
      </w:r>
      <w:r>
        <w:rPr>
          <w:rFonts w:ascii="Courier New" w:hAnsi="Courier New"/>
          <w:sz w:val="18"/>
        </w:rPr>
        <w:t xml:space="preserve">    private val context: Context</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fun getDeviceId(): String {</w:t>
      </w:r>
      <w:r>
        <w:rPr>
          <w:rFonts w:ascii="Courier New" w:hAnsi="Courier New"/>
          <w:sz w:val="18"/>
        </w:rPr>
        <w:br w:type="textWrapping"/>
      </w:r>
      <w:r>
        <w:rPr>
          <w:rFonts w:ascii="Courier New" w:hAnsi="Courier New"/>
          <w:sz w:val="18"/>
        </w:rPr>
        <w:t xml:space="preserve">        val androidId = Settings.Secure.getString(</w:t>
      </w:r>
      <w:r>
        <w:rPr>
          <w:rFonts w:ascii="Courier New" w:hAnsi="Courier New"/>
          <w:sz w:val="18"/>
        </w:rPr>
        <w:br w:type="textWrapping"/>
      </w:r>
      <w:r>
        <w:rPr>
          <w:rFonts w:ascii="Courier New" w:hAnsi="Courier New"/>
          <w:sz w:val="18"/>
        </w:rPr>
        <w:t xml:space="preserve">            context.contentResolver,</w:t>
      </w:r>
      <w:r>
        <w:rPr>
          <w:rFonts w:ascii="Courier New" w:hAnsi="Courier New"/>
          <w:sz w:val="18"/>
        </w:rPr>
        <w:br w:type="textWrapping"/>
      </w:r>
      <w:r>
        <w:rPr>
          <w:rFonts w:ascii="Courier New" w:hAnsi="Courier New"/>
          <w:sz w:val="18"/>
        </w:rPr>
        <w:t xml:space="preserve">            Settings.Secure.ANDROID_ID</w:t>
      </w:r>
      <w:r>
        <w:rPr>
          <w:rFonts w:ascii="Courier New" w:hAnsi="Courier New"/>
          <w:sz w:val="18"/>
        </w:rPr>
        <w:br w:type="textWrapping"/>
      </w:r>
      <w:r>
        <w:rPr>
          <w:rFonts w:ascii="Courier New" w:hAnsi="Courier New"/>
          <w:sz w:val="18"/>
        </w:rPr>
        <w:t xml:space="preserve">        ) ?: "unknown"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"ANDROID-" + sha256(androidId).take(16)</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fun sha256(value: String): String {</w:t>
      </w:r>
      <w:r>
        <w:rPr>
          <w:rFonts w:ascii="Courier New" w:hAnsi="Courier New"/>
          <w:sz w:val="18"/>
        </w:rPr>
        <w:br w:type="textWrapping"/>
      </w:r>
      <w:r>
        <w:rPr>
          <w:rFonts w:ascii="Courier New" w:hAnsi="Courier New"/>
          <w:sz w:val="18"/>
        </w:rPr>
        <w:t xml:space="preserve">        val bytes = MessageDigest.getInstance("SHA-256")</w:t>
      </w:r>
      <w:r>
        <w:rPr>
          <w:rFonts w:ascii="Courier New" w:hAnsi="Courier New"/>
          <w:sz w:val="18"/>
        </w:rPr>
        <w:br w:type="textWrapping"/>
      </w:r>
      <w:r>
        <w:rPr>
          <w:rFonts w:ascii="Courier New" w:hAnsi="Courier New"/>
          <w:sz w:val="18"/>
        </w:rPr>
        <w:t xml:space="preserve">            .digest(value.toByteArray())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bytes.joinToString("") { "%02x".format(it)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258C52A8">
      <w:r>
        <w:t>Phân tích chuyên sâu: Lớp (Class) trong tệp DeviceIdProvider.kt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7EF8FD2">
      <w:pPr>
        <w:pStyle w:val="3"/>
      </w:pPr>
      <w:r>
        <w:t>4.11. Phân tích tệp DeviceInfo.kt</w:t>
      </w:r>
    </w:p>
    <w:p w14:paraId="7D91CB01">
      <w:r>
        <w:t>Tệp DeviceInfo.kt đóng vai trò quan trọng trong việc xây dựng Mobile Security Agent. Dưới đây là toàn bộ hoặc một phần mã nguồn cốt lõi của tệp này:</w:t>
      </w:r>
    </w:p>
    <w:p w14:paraId="6DA79AD5">
      <w:r>
        <w:rPr>
          <w:rFonts w:ascii="Courier New" w:hAnsi="Courier New"/>
          <w:sz w:val="18"/>
        </w:rPr>
        <w:t>package com.acare.clinic.agent.device</w:t>
      </w:r>
      <w:r>
        <w:rPr>
          <w:rFonts w:ascii="Courier New" w:hAnsi="Courier New"/>
          <w:sz w:val="18"/>
        </w:rPr>
        <w:br w:type="textWrapping"/>
      </w:r>
      <w:r>
        <w:rPr>
          <w:rFonts w:ascii="Courier New" w:hAnsi="Courier New"/>
          <w:sz w:val="18"/>
        </w:rPr>
        <w:br w:type="textWrapping"/>
      </w:r>
      <w:r>
        <w:rPr>
          <w:rFonts w:ascii="Courier New" w:hAnsi="Courier New"/>
          <w:sz w:val="18"/>
        </w:rPr>
        <w:t>data class DeviceInfo(</w:t>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deviceName: String,</w:t>
      </w:r>
      <w:r>
        <w:rPr>
          <w:rFonts w:ascii="Courier New" w:hAnsi="Courier New"/>
          <w:sz w:val="18"/>
        </w:rPr>
        <w:br w:type="textWrapping"/>
      </w:r>
      <w:r>
        <w:rPr>
          <w:rFonts w:ascii="Courier New" w:hAnsi="Courier New"/>
          <w:sz w:val="18"/>
        </w:rPr>
        <w:t xml:space="preserve">    val osVersion: String,</w:t>
      </w:r>
      <w:r>
        <w:rPr>
          <w:rFonts w:ascii="Courier New" w:hAnsi="Courier New"/>
          <w:sz w:val="18"/>
        </w:rPr>
        <w:br w:type="textWrapping"/>
      </w:r>
      <w:r>
        <w:rPr>
          <w:rFonts w:ascii="Courier New" w:hAnsi="Courier New"/>
          <w:sz w:val="18"/>
        </w:rPr>
        <w:t xml:space="preserve">    val manufacturer: String,</w:t>
      </w:r>
      <w:r>
        <w:rPr>
          <w:rFonts w:ascii="Courier New" w:hAnsi="Courier New"/>
          <w:sz w:val="18"/>
        </w:rPr>
        <w:br w:type="textWrapping"/>
      </w:r>
      <w:r>
        <w:rPr>
          <w:rFonts w:ascii="Courier New" w:hAnsi="Courier New"/>
          <w:sz w:val="18"/>
        </w:rPr>
        <w:t xml:space="preserve">    val model: String</w:t>
      </w:r>
      <w:r>
        <w:rPr>
          <w:rFonts w:ascii="Courier New" w:hAnsi="Courier New"/>
          <w:sz w:val="18"/>
        </w:rPr>
        <w:br w:type="textWrapping"/>
      </w:r>
      <w:r>
        <w:rPr>
          <w:rFonts w:ascii="Courier New" w:hAnsi="Courier New"/>
          <w:sz w:val="18"/>
        </w:rPr>
        <w:t>)</w:t>
      </w:r>
    </w:p>
    <w:p w14:paraId="4B60C502">
      <w:r>
        <w:t>Phân tích chuyên sâu: Lớp (Class) trong tệp DeviceInfo.kt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471CB26">
      <w:pPr>
        <w:pStyle w:val="3"/>
      </w:pPr>
      <w:r>
        <w:t>4.12. Phân tích tệp DeviceInfoCollector.kt</w:t>
      </w:r>
    </w:p>
    <w:p w14:paraId="35D07EF9">
      <w:r>
        <w:t>Tệp DeviceInfoCollector.kt đóng vai trò quan trọng trong việc xây dựng Mobile Security Agent. Dưới đây là toàn bộ hoặc một phần mã nguồn cốt lõi của tệp này:</w:t>
      </w:r>
    </w:p>
    <w:p w14:paraId="3016100E">
      <w:r>
        <w:rPr>
          <w:rFonts w:ascii="Courier New" w:hAnsi="Courier New"/>
          <w:sz w:val="18"/>
        </w:rPr>
        <w:t>package com.acare.clinic.agent.device</w:t>
      </w:r>
      <w:r>
        <w:rPr>
          <w:rFonts w:ascii="Courier New" w:hAnsi="Courier New"/>
          <w:sz w:val="18"/>
        </w:rPr>
        <w:br w:type="textWrapping"/>
      </w:r>
      <w:r>
        <w:rPr>
          <w:rFonts w:ascii="Courier New" w:hAnsi="Courier New"/>
          <w:sz w:val="18"/>
        </w:rPr>
        <w:br w:type="textWrapping"/>
      </w:r>
      <w:r>
        <w:rPr>
          <w:rFonts w:ascii="Courier New" w:hAnsi="Courier New"/>
          <w:sz w:val="18"/>
        </w:rPr>
        <w:t>import android.os.Build</w:t>
      </w:r>
      <w:r>
        <w:rPr>
          <w:rFonts w:ascii="Courier New" w:hAnsi="Courier New"/>
          <w:sz w:val="18"/>
        </w:rPr>
        <w:br w:type="textWrapping"/>
      </w:r>
      <w:r>
        <w:rPr>
          <w:rFonts w:ascii="Courier New" w:hAnsi="Courier New"/>
          <w:sz w:val="18"/>
        </w:rPr>
        <w:br w:type="textWrapping"/>
      </w:r>
      <w:r>
        <w:rPr>
          <w:rFonts w:ascii="Courier New" w:hAnsi="Courier New"/>
          <w:sz w:val="18"/>
        </w:rPr>
        <w:t>class DeviceInfoCollector(</w:t>
      </w:r>
      <w:r>
        <w:rPr>
          <w:rFonts w:ascii="Courier New" w:hAnsi="Courier New"/>
          <w:sz w:val="18"/>
        </w:rPr>
        <w:br w:type="textWrapping"/>
      </w:r>
      <w:r>
        <w:rPr>
          <w:rFonts w:ascii="Courier New" w:hAnsi="Courier New"/>
          <w:sz w:val="18"/>
        </w:rPr>
        <w:t xml:space="preserve">    private val deviceIdProvider: DeviceIdProvider</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fun collect(): DeviceInfo {</w:t>
      </w:r>
      <w:r>
        <w:rPr>
          <w:rFonts w:ascii="Courier New" w:hAnsi="Courier New"/>
          <w:sz w:val="18"/>
        </w:rPr>
        <w:br w:type="textWrapping"/>
      </w:r>
      <w:r>
        <w:rPr>
          <w:rFonts w:ascii="Courier New" w:hAnsi="Courier New"/>
          <w:sz w:val="18"/>
        </w:rPr>
        <w:t xml:space="preserve">        return DeviceInfo(</w:t>
      </w:r>
      <w:r>
        <w:rPr>
          <w:rFonts w:ascii="Courier New" w:hAnsi="Courier New"/>
          <w:sz w:val="18"/>
        </w:rPr>
        <w:br w:type="textWrapping"/>
      </w:r>
      <w:r>
        <w:rPr>
          <w:rFonts w:ascii="Courier New" w:hAnsi="Courier New"/>
          <w:sz w:val="18"/>
        </w:rPr>
        <w:t xml:space="preserve">            deviceId = deviceIdProvider.getDeviceId(),</w:t>
      </w:r>
      <w:r>
        <w:rPr>
          <w:rFonts w:ascii="Courier New" w:hAnsi="Courier New"/>
          <w:sz w:val="18"/>
        </w:rPr>
        <w:br w:type="textWrapping"/>
      </w:r>
      <w:r>
        <w:rPr>
          <w:rFonts w:ascii="Courier New" w:hAnsi="Courier New"/>
          <w:sz w:val="18"/>
        </w:rPr>
        <w:t xml:space="preserve">            deviceName = "${Build.MANUFACTURER} ${Build.MODEL}",</w:t>
      </w:r>
      <w:r>
        <w:rPr>
          <w:rFonts w:ascii="Courier New" w:hAnsi="Courier New"/>
          <w:sz w:val="18"/>
        </w:rPr>
        <w:br w:type="textWrapping"/>
      </w:r>
      <w:r>
        <w:rPr>
          <w:rFonts w:ascii="Courier New" w:hAnsi="Courier New"/>
          <w:sz w:val="18"/>
        </w:rPr>
        <w:t xml:space="preserve">            osVersion = "Android ${Build.VERSION.RELEASE} API ${Build.VERSION.SDK_INT}",</w:t>
      </w:r>
      <w:r>
        <w:rPr>
          <w:rFonts w:ascii="Courier New" w:hAnsi="Courier New"/>
          <w:sz w:val="18"/>
        </w:rPr>
        <w:br w:type="textWrapping"/>
      </w:r>
      <w:r>
        <w:rPr>
          <w:rFonts w:ascii="Courier New" w:hAnsi="Courier New"/>
          <w:sz w:val="18"/>
        </w:rPr>
        <w:t xml:space="preserve">            manufacturer = Build.MANUFACTURER,</w:t>
      </w:r>
      <w:r>
        <w:rPr>
          <w:rFonts w:ascii="Courier New" w:hAnsi="Courier New"/>
          <w:sz w:val="18"/>
        </w:rPr>
        <w:br w:type="textWrapping"/>
      </w:r>
      <w:r>
        <w:rPr>
          <w:rFonts w:ascii="Courier New" w:hAnsi="Courier New"/>
          <w:sz w:val="18"/>
        </w:rPr>
        <w:t xml:space="preserve">            model = Build.MODEL</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268707C9">
      <w:r>
        <w:t>Phân tích chuyên sâu: Lớp (Class) trong tệp DeviceInfoCollector.kt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11AC2D7">
      <w:pPr>
        <w:pStyle w:val="3"/>
      </w:pPr>
      <w:r>
        <w:t>4.13. Phân tích tệp DlpScanResult.kt</w:t>
      </w:r>
    </w:p>
    <w:p w14:paraId="7934BF2E">
      <w:r>
        <w:t>Tệp DlpScanResult.kt đóng vai trò quan trọng trong việc xây dựng Mobile Security Agent. Dưới đây là toàn bộ hoặc một phần mã nguồn cốt lõi của tệp này:</w:t>
      </w:r>
    </w:p>
    <w:p w14:paraId="51967107">
      <w:r>
        <w:rPr>
          <w:rFonts w:ascii="Courier New" w:hAnsi="Courier New"/>
          <w:sz w:val="18"/>
        </w:rPr>
        <w:t>package com.acare.clinic.agent.dlp</w:t>
      </w:r>
      <w:r>
        <w:rPr>
          <w:rFonts w:ascii="Courier New" w:hAnsi="Courier New"/>
          <w:sz w:val="18"/>
        </w:rPr>
        <w:br w:type="textWrapping"/>
      </w:r>
      <w:r>
        <w:rPr>
          <w:rFonts w:ascii="Courier New" w:hAnsi="Courier New"/>
          <w:sz w:val="18"/>
        </w:rPr>
        <w:br w:type="textWrapping"/>
      </w:r>
      <w:r>
        <w:rPr>
          <w:rFonts w:ascii="Courier New" w:hAnsi="Courier New"/>
          <w:sz w:val="18"/>
        </w:rPr>
        <w:t>data class DlpScanResult(</w:t>
      </w:r>
      <w:r>
        <w:rPr>
          <w:rFonts w:ascii="Courier New" w:hAnsi="Courier New"/>
          <w:sz w:val="18"/>
        </w:rPr>
        <w:br w:type="textWrapping"/>
      </w:r>
      <w:r>
        <w:rPr>
          <w:rFonts w:ascii="Courier New" w:hAnsi="Courier New"/>
          <w:sz w:val="18"/>
        </w:rPr>
        <w:t xml:space="preserve">    val isViolation: Boolean,</w:t>
      </w:r>
      <w:r>
        <w:rPr>
          <w:rFonts w:ascii="Courier New" w:hAnsi="Courier New"/>
          <w:sz w:val="18"/>
        </w:rPr>
        <w:br w:type="textWrapping"/>
      </w:r>
      <w:r>
        <w:rPr>
          <w:rFonts w:ascii="Courier New" w:hAnsi="Courier New"/>
          <w:sz w:val="18"/>
        </w:rPr>
        <w:t xml:space="preserve">    val violations: List&lt;String&gt;,</w:t>
      </w:r>
      <w:r>
        <w:rPr>
          <w:rFonts w:ascii="Courier New" w:hAnsi="Courier New"/>
          <w:sz w:val="18"/>
        </w:rPr>
        <w:br w:type="textWrapping"/>
      </w:r>
      <w:r>
        <w:rPr>
          <w:rFonts w:ascii="Courier New" w:hAnsi="Courier New"/>
          <w:sz w:val="18"/>
        </w:rPr>
        <w:t xml:space="preserve">    val severity: String</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4F5DBDF6">
      <w:r>
        <w:t>Phân tích chuyên sâu: Lớp (Class) trong tệp DlpScanResult.kt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1DC2180B">
      <w:pPr>
        <w:pStyle w:val="3"/>
      </w:pPr>
      <w:r>
        <w:t>4.14. Phân tích tệp DlpScanner.kt</w:t>
      </w:r>
    </w:p>
    <w:p w14:paraId="0613E671">
      <w:r>
        <w:t>Tệp DlpScanner.kt đóng vai trò quan trọng trong việc xây dựng Mobile Security Agent. Dưới đây là toàn bộ hoặc một phần mã nguồn cốt lõi của tệp này:</w:t>
      </w:r>
    </w:p>
    <w:p w14:paraId="08371595">
      <w:r>
        <w:rPr>
          <w:rFonts w:ascii="Courier New" w:hAnsi="Courier New"/>
          <w:sz w:val="18"/>
        </w:rPr>
        <w:t>package com.acare.clinic.agent.dlp</w:t>
      </w:r>
      <w:r>
        <w:rPr>
          <w:rFonts w:ascii="Courier New" w:hAnsi="Courier New"/>
          <w:sz w:val="18"/>
        </w:rPr>
        <w:br w:type="textWrapping"/>
      </w:r>
      <w:r>
        <w:rPr>
          <w:rFonts w:ascii="Courier New" w:hAnsi="Courier New"/>
          <w:sz w:val="18"/>
        </w:rPr>
        <w:t>import com.acare.clinic.agent.policy.PolicyManager</w:t>
      </w:r>
      <w:r>
        <w:rPr>
          <w:rFonts w:ascii="Courier New" w:hAnsi="Courier New"/>
          <w:sz w:val="18"/>
        </w:rPr>
        <w:br w:type="textWrapping"/>
      </w:r>
      <w:r>
        <w:rPr>
          <w:rFonts w:ascii="Courier New" w:hAnsi="Courier New"/>
          <w:sz w:val="18"/>
        </w:rPr>
        <w:t>import java.text.Normalizer</w:t>
      </w:r>
      <w:r>
        <w:rPr>
          <w:rFonts w:ascii="Courier New" w:hAnsi="Courier New"/>
          <w:sz w:val="18"/>
        </w:rPr>
        <w:br w:type="textWrapping"/>
      </w:r>
      <w:r>
        <w:rPr>
          <w:rFonts w:ascii="Courier New" w:hAnsi="Courier New"/>
          <w:sz w:val="18"/>
        </w:rPr>
        <w:br w:type="textWrapping"/>
      </w:r>
      <w:r>
        <w:rPr>
          <w:rFonts w:ascii="Courier New" w:hAnsi="Courier New"/>
          <w:sz w:val="18"/>
        </w:rPr>
        <w:t>class DlpScanner(</w:t>
      </w:r>
      <w:r>
        <w:rPr>
          <w:rFonts w:ascii="Courier New" w:hAnsi="Courier New"/>
          <w:sz w:val="18"/>
        </w:rPr>
        <w:br w:type="textWrapping"/>
      </w:r>
      <w:r>
        <w:rPr>
          <w:rFonts w:ascii="Courier New" w:hAnsi="Courier New"/>
          <w:sz w:val="18"/>
        </w:rPr>
        <w:t xml:space="preserve">    private val policyManager: PolicyManager</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fun scan(text: String): DlpScanResult {</w:t>
      </w:r>
      <w:r>
        <w:rPr>
          <w:rFonts w:ascii="Courier New" w:hAnsi="Courier New"/>
          <w:sz w:val="18"/>
        </w:rPr>
        <w:br w:type="textWrapping"/>
      </w:r>
      <w:r>
        <w:rPr>
          <w:rFonts w:ascii="Courier New" w:hAnsi="Courier New"/>
          <w:sz w:val="18"/>
        </w:rPr>
        <w:t xml:space="preserve">        if (text.isBlank()) {</w:t>
      </w:r>
      <w:r>
        <w:rPr>
          <w:rFonts w:ascii="Courier New" w:hAnsi="Courier New"/>
          <w:sz w:val="18"/>
        </w:rPr>
        <w:br w:type="textWrapping"/>
      </w:r>
      <w:r>
        <w:rPr>
          <w:rFonts w:ascii="Courier New" w:hAnsi="Courier New"/>
          <w:sz w:val="18"/>
        </w:rPr>
        <w:t xml:space="preserve">            return DlpScanResult(</w:t>
      </w:r>
      <w:r>
        <w:rPr>
          <w:rFonts w:ascii="Courier New" w:hAnsi="Courier New"/>
          <w:sz w:val="18"/>
        </w:rPr>
        <w:br w:type="textWrapping"/>
      </w:r>
      <w:r>
        <w:rPr>
          <w:rFonts w:ascii="Courier New" w:hAnsi="Courier New"/>
          <w:sz w:val="18"/>
        </w:rPr>
        <w:t xml:space="preserve">                isViolation = false,</w:t>
      </w:r>
      <w:r>
        <w:rPr>
          <w:rFonts w:ascii="Courier New" w:hAnsi="Courier New"/>
          <w:sz w:val="18"/>
        </w:rPr>
        <w:br w:type="textWrapping"/>
      </w:r>
      <w:r>
        <w:rPr>
          <w:rFonts w:ascii="Courier New" w:hAnsi="Courier New"/>
          <w:sz w:val="18"/>
        </w:rPr>
        <w:t xml:space="preserve">                violations = emptyList(),</w:t>
      </w:r>
      <w:r>
        <w:rPr>
          <w:rFonts w:ascii="Courier New" w:hAnsi="Courier New"/>
          <w:sz w:val="18"/>
        </w:rPr>
        <w:br w:type="textWrapping"/>
      </w:r>
      <w:r>
        <w:rPr>
          <w:rFonts w:ascii="Courier New" w:hAnsi="Courier New"/>
          <w:sz w:val="18"/>
        </w:rPr>
        <w:t xml:space="preserve">                severity = "LOW"</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policy = policyManager.getCachedPolicyOrDefault()</w:t>
      </w:r>
      <w:r>
        <w:rPr>
          <w:rFonts w:ascii="Courier New" w:hAnsi="Courier New"/>
          <w:sz w:val="18"/>
        </w:rPr>
        <w:br w:type="textWrapping"/>
      </w:r>
      <w:r>
        <w:rPr>
          <w:rFonts w:ascii="Courier New" w:hAnsi="Courier New"/>
          <w:sz w:val="18"/>
        </w:rPr>
        <w:t xml:space="preserve">        val violations = mutableListOf&lt;String&gt;()</w:t>
      </w:r>
      <w:r>
        <w:rPr>
          <w:rFonts w:ascii="Courier New" w:hAnsi="Courier New"/>
          <w:sz w:val="18"/>
        </w:rPr>
        <w:br w:type="textWrapping"/>
      </w:r>
      <w:r>
        <w:rPr>
          <w:rFonts w:ascii="Courier New" w:hAnsi="Courier New"/>
          <w:sz w:val="18"/>
        </w:rPr>
        <w:t xml:space="preserve">        var maxSeverity = "LOW"</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policy.patterns.forEach { rule -&gt;</w:t>
      </w:r>
      <w:r>
        <w:rPr>
          <w:rFonts w:ascii="Courier New" w:hAnsi="Courier New"/>
          <w:sz w:val="18"/>
        </w:rPr>
        <w:br w:type="textWrapping"/>
      </w:r>
      <w:r>
        <w:rPr>
          <w:rFonts w:ascii="Courier New" w:hAnsi="Courier New"/>
          <w:sz w:val="18"/>
        </w:rPr>
        <w:t xml:space="preserve">            val regex = Regex(rule.regex, RegexOption.IGNORE_CASE)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(regex.containsMatchIn(text)) {</w:t>
      </w:r>
      <w:r>
        <w:rPr>
          <w:rFonts w:ascii="Courier New" w:hAnsi="Courier New"/>
          <w:sz w:val="18"/>
        </w:rPr>
        <w:br w:type="textWrapping"/>
      </w:r>
      <w:r>
        <w:rPr>
          <w:rFonts w:ascii="Courier New" w:hAnsi="Courier New"/>
          <w:sz w:val="18"/>
        </w:rPr>
        <w:t xml:space="preserve">                violations.add(rule.name)</w:t>
      </w:r>
      <w:r>
        <w:rPr>
          <w:rFonts w:ascii="Courier New" w:hAnsi="Courier New"/>
          <w:sz w:val="18"/>
        </w:rPr>
        <w:br w:type="textWrapping"/>
      </w:r>
      <w:r>
        <w:rPr>
          <w:rFonts w:ascii="Courier New" w:hAnsi="Courier New"/>
          <w:sz w:val="18"/>
        </w:rPr>
        <w:t xml:space="preserve">                maxSeverity = higherSeverity(maxSeverity, rule.severity)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normalizedText = normalizeForMatch(text)</w:t>
      </w:r>
      <w:r>
        <w:rPr>
          <w:rFonts w:ascii="Courier New" w:hAnsi="Courier New"/>
          <w:sz w:val="18"/>
        </w:rPr>
        <w:br w:type="textWrapping"/>
      </w:r>
      <w:r>
        <w:rPr>
          <w:rFonts w:ascii="Courier New" w:hAnsi="Courier New"/>
          <w:sz w:val="18"/>
        </w:rPr>
        <w:t xml:space="preserve">        policy.keywords.forEach { keyword -&gt;</w:t>
      </w:r>
      <w:r>
        <w:rPr>
          <w:rFonts w:ascii="Courier New" w:hAnsi="Courier New"/>
          <w:sz w:val="18"/>
        </w:rPr>
        <w:br w:type="textWrapping"/>
      </w:r>
      <w:r>
        <w:rPr>
          <w:rFonts w:ascii="Courier New" w:hAnsi="Courier New"/>
          <w:sz w:val="18"/>
        </w:rPr>
        <w:t xml:space="preserve">            val normalizedKeyword = normalizeForMatch(keyword)</w:t>
      </w:r>
      <w:r>
        <w:rPr>
          <w:rFonts w:ascii="Courier New" w:hAnsi="Courier New"/>
          <w:sz w:val="18"/>
        </w:rPr>
        <w:br w:type="textWrapping"/>
      </w:r>
      <w:r>
        <w:rPr>
          <w:rFonts w:ascii="Courier New" w:hAnsi="Courier New"/>
          <w:sz w:val="18"/>
        </w:rPr>
        <w:t xml:space="preserve">            if (normalizedText.contains(normalizedKeyword)) {</w:t>
      </w:r>
      <w:r>
        <w:rPr>
          <w:rFonts w:ascii="Courier New" w:hAnsi="Courier New"/>
          <w:sz w:val="18"/>
        </w:rPr>
        <w:br w:type="textWrapping"/>
      </w:r>
      <w:r>
        <w:rPr>
          <w:rFonts w:ascii="Courier New" w:hAnsi="Courier New"/>
          <w:sz w:val="18"/>
        </w:rPr>
        <w:t xml:space="preserve">                violations.add("KEYWORD:$keyword")</w:t>
      </w:r>
      <w:r>
        <w:rPr>
          <w:rFonts w:ascii="Courier New" w:hAnsi="Courier New"/>
          <w:sz w:val="18"/>
        </w:rPr>
        <w:br w:type="textWrapping"/>
      </w:r>
      <w:r>
        <w:rPr>
          <w:rFonts w:ascii="Courier New" w:hAnsi="Courier New"/>
          <w:sz w:val="18"/>
        </w:rPr>
        <w:t xml:space="preserve">                maxSeverity = higherSeverity(maxSeverity, "CRITICAL")</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DlpScanResult(</w:t>
      </w:r>
      <w:r>
        <w:rPr>
          <w:rFonts w:ascii="Courier New" w:hAnsi="Courier New"/>
          <w:sz w:val="18"/>
        </w:rPr>
        <w:br w:type="textWrapping"/>
      </w:r>
      <w:r>
        <w:rPr>
          <w:rFonts w:ascii="Courier New" w:hAnsi="Courier New"/>
          <w:sz w:val="18"/>
        </w:rPr>
        <w:t xml:space="preserve">            isViolation = violations.isNotEmpty(),</w:t>
      </w:r>
      <w:r>
        <w:rPr>
          <w:rFonts w:ascii="Courier New" w:hAnsi="Courier New"/>
          <w:sz w:val="18"/>
        </w:rPr>
        <w:br w:type="textWrapping"/>
      </w:r>
      <w:r>
        <w:rPr>
          <w:rFonts w:ascii="Courier New" w:hAnsi="Courier New"/>
          <w:sz w:val="18"/>
        </w:rPr>
        <w:t xml:space="preserve">            violations = violations,</w:t>
      </w:r>
      <w:r>
        <w:rPr>
          <w:rFonts w:ascii="Courier New" w:hAnsi="Courier New"/>
          <w:sz w:val="18"/>
        </w:rPr>
        <w:br w:type="textWrapping"/>
      </w:r>
      <w:r>
        <w:rPr>
          <w:rFonts w:ascii="Courier New" w:hAnsi="Courier New"/>
          <w:sz w:val="18"/>
        </w:rPr>
        <w:t xml:space="preserve">            severity = maxSeverity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fun higherSeverity(current: String, incoming: String): String {</w:t>
      </w:r>
      <w:r>
        <w:rPr>
          <w:rFonts w:ascii="Courier New" w:hAnsi="Courier New"/>
          <w:sz w:val="18"/>
        </w:rPr>
        <w:br w:type="textWrapping"/>
      </w:r>
      <w:r>
        <w:rPr>
          <w:rFonts w:ascii="Courier New" w:hAnsi="Courier New"/>
          <w:sz w:val="18"/>
        </w:rPr>
        <w:t xml:space="preserve">        val order = mapOf(</w:t>
      </w:r>
      <w:r>
        <w:rPr>
          <w:rFonts w:ascii="Courier New" w:hAnsi="Courier New"/>
          <w:sz w:val="18"/>
        </w:rPr>
        <w:br w:type="textWrapping"/>
      </w:r>
      <w:r>
        <w:rPr>
          <w:rFonts w:ascii="Courier New" w:hAnsi="Courier New"/>
          <w:sz w:val="18"/>
        </w:rPr>
        <w:t xml:space="preserve">            "LOW" to 1,</w:t>
      </w:r>
      <w:r>
        <w:rPr>
          <w:rFonts w:ascii="Courier New" w:hAnsi="Courier New"/>
          <w:sz w:val="18"/>
        </w:rPr>
        <w:br w:type="textWrapping"/>
      </w:r>
      <w:r>
        <w:rPr>
          <w:rFonts w:ascii="Courier New" w:hAnsi="Courier New"/>
          <w:sz w:val="18"/>
        </w:rPr>
        <w:t xml:space="preserve">            "MEDIUM" to 2,</w:t>
      </w:r>
      <w:r>
        <w:rPr>
          <w:rFonts w:ascii="Courier New" w:hAnsi="Courier New"/>
          <w:sz w:val="18"/>
        </w:rPr>
        <w:br w:type="textWrapping"/>
      </w:r>
      <w:r>
        <w:rPr>
          <w:rFonts w:ascii="Courier New" w:hAnsi="Courier New"/>
          <w:sz w:val="18"/>
        </w:rPr>
        <w:t xml:space="preserve">            "HIGH" to 3,</w:t>
      </w:r>
      <w:r>
        <w:rPr>
          <w:rFonts w:ascii="Courier New" w:hAnsi="Courier New"/>
          <w:sz w:val="18"/>
        </w:rPr>
        <w:br w:type="textWrapping"/>
      </w:r>
      <w:r>
        <w:rPr>
          <w:rFonts w:ascii="Courier New" w:hAnsi="Courier New"/>
          <w:sz w:val="18"/>
        </w:rPr>
        <w:t xml:space="preserve">            "CRITICAL" to 4</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currentValue = order[current.uppercase()] ?: 1</w:t>
      </w:r>
      <w:r>
        <w:rPr>
          <w:rFonts w:ascii="Courier New" w:hAnsi="Courier New"/>
          <w:sz w:val="18"/>
        </w:rPr>
        <w:br w:type="textWrapping"/>
      </w:r>
      <w:r>
        <w:rPr>
          <w:rFonts w:ascii="Courier New" w:hAnsi="Courier New"/>
          <w:sz w:val="18"/>
        </w:rPr>
        <w:t xml:space="preserve">        val incomingValue = order[incoming.uppercase()] ?: 1</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if (incomingValue &gt; currentValue) {</w:t>
      </w:r>
      <w:r>
        <w:rPr>
          <w:rFonts w:ascii="Courier New" w:hAnsi="Courier New"/>
          <w:sz w:val="18"/>
        </w:rPr>
        <w:br w:type="textWrapping"/>
      </w:r>
      <w:r>
        <w:rPr>
          <w:rFonts w:ascii="Courier New" w:hAnsi="Courier New"/>
          <w:sz w:val="18"/>
        </w:rPr>
        <w:t xml:space="preserve">            incoming.uppercase()</w:t>
      </w:r>
      <w:r>
        <w:rPr>
          <w:rFonts w:ascii="Courier New" w:hAnsi="Courier New"/>
          <w:sz w:val="18"/>
        </w:rPr>
        <w:br w:type="textWrapping"/>
      </w:r>
      <w:r>
        <w:rPr>
          <w:rFonts w:ascii="Courier New" w:hAnsi="Courier New"/>
          <w:sz w:val="18"/>
        </w:rPr>
        <w:t xml:space="preserve">        } else {</w:t>
      </w:r>
      <w:r>
        <w:rPr>
          <w:rFonts w:ascii="Courier New" w:hAnsi="Courier New"/>
          <w:sz w:val="18"/>
        </w:rPr>
        <w:br w:type="textWrapping"/>
      </w:r>
      <w:r>
        <w:rPr>
          <w:rFonts w:ascii="Courier New" w:hAnsi="Courier New"/>
          <w:sz w:val="18"/>
        </w:rPr>
        <w:t xml:space="preserve">            current.uppercase()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fun normalizeForMatch(input: String): String {</w:t>
      </w:r>
      <w:r>
        <w:rPr>
          <w:rFonts w:ascii="Courier New" w:hAnsi="Courier New"/>
          <w:sz w:val="18"/>
        </w:rPr>
        <w:br w:type="textWrapping"/>
      </w:r>
      <w:r>
        <w:rPr>
          <w:rFonts w:ascii="Courier New" w:hAnsi="Courier New"/>
          <w:sz w:val="18"/>
        </w:rPr>
        <w:t xml:space="preserve">        val normalized = Normalizer.normalize(input, Normalizer.Form.NFD)</w:t>
      </w:r>
      <w:r>
        <w:rPr>
          <w:rFonts w:ascii="Courier New" w:hAnsi="Courier New"/>
          <w:sz w:val="18"/>
        </w:rPr>
        <w:br w:type="textWrapping"/>
      </w:r>
      <w:r>
        <w:rPr>
          <w:rFonts w:ascii="Courier New" w:hAnsi="Courier New"/>
          <w:sz w:val="18"/>
        </w:rPr>
        <w:t xml:space="preserve">        return normalized.replace("\\p{M}+".toRegex(), "").lowercase()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46005A89">
      <w:r>
        <w:t>Phân tích chuyên sâu: Lớp (Class) trong tệp DlpScanner.kt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35355EB4">
      <w:pPr>
        <w:pStyle w:val="3"/>
      </w:pPr>
      <w:r>
        <w:t>4.15. Phân tích tệp MaskingUtil.kt</w:t>
      </w:r>
    </w:p>
    <w:p w14:paraId="70B57C42">
      <w:r>
        <w:t>Tệp MaskingUtil.kt đóng vai trò quan trọng trong việc xây dựng Mobile Security Agent. Dưới đây là toàn bộ hoặc một phần mã nguồn cốt lõi của tệp này:</w:t>
      </w:r>
    </w:p>
    <w:p w14:paraId="12CCDB7C">
      <w:r>
        <w:rPr>
          <w:rFonts w:ascii="Courier New" w:hAnsi="Courier New"/>
          <w:sz w:val="18"/>
        </w:rPr>
        <w:t>package com.acare.clinic.agent.dlp</w:t>
      </w:r>
      <w:r>
        <w:rPr>
          <w:rFonts w:ascii="Courier New" w:hAnsi="Courier New"/>
          <w:sz w:val="18"/>
        </w:rPr>
        <w:br w:type="textWrapping"/>
      </w:r>
      <w:r>
        <w:rPr>
          <w:rFonts w:ascii="Courier New" w:hAnsi="Courier New"/>
          <w:sz w:val="18"/>
        </w:rPr>
        <w:br w:type="textWrapping"/>
      </w:r>
      <w:r>
        <w:rPr>
          <w:rFonts w:ascii="Courier New" w:hAnsi="Courier New"/>
          <w:sz w:val="18"/>
        </w:rPr>
        <w:t>object MaskingUtil {</w:t>
      </w:r>
      <w:r>
        <w:rPr>
          <w:rFonts w:ascii="Courier New" w:hAnsi="Courier New"/>
          <w:sz w:val="18"/>
        </w:rPr>
        <w:br w:type="textWrapping"/>
      </w:r>
      <w:r>
        <w:rPr>
          <w:rFonts w:ascii="Courier New" w:hAnsi="Courier New"/>
          <w:sz w:val="18"/>
        </w:rPr>
        <w:t xml:space="preserve">    fun mask(text: String): String {</w:t>
      </w:r>
      <w:r>
        <w:rPr>
          <w:rFonts w:ascii="Courier New" w:hAnsi="Courier New"/>
          <w:sz w:val="18"/>
        </w:rPr>
        <w:br w:type="textWrapping"/>
      </w:r>
      <w:r>
        <w:rPr>
          <w:rFonts w:ascii="Courier New" w:hAnsi="Courier New"/>
          <w:sz w:val="18"/>
        </w:rPr>
        <w:t xml:space="preserve">        if (text.isBlank()) return 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var out = 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CCCD/CMND: match 9 to 12 digits</w:t>
      </w:r>
      <w:r>
        <w:rPr>
          <w:rFonts w:ascii="Courier New" w:hAnsi="Courier New"/>
          <w:sz w:val="18"/>
        </w:rPr>
        <w:br w:type="textWrapping"/>
      </w:r>
      <w:r>
        <w:rPr>
          <w:rFonts w:ascii="Courier New" w:hAnsi="Courier New"/>
          <w:sz w:val="18"/>
        </w:rPr>
        <w:t xml:space="preserve">        out = out.replace(Regex("\\b\\d{9,12}\\b")) { m -&gt;</w:t>
      </w:r>
      <w:r>
        <w:rPr>
          <w:rFonts w:ascii="Courier New" w:hAnsi="Courier New"/>
          <w:sz w:val="18"/>
        </w:rPr>
        <w:br w:type="textWrapping"/>
      </w:r>
      <w:r>
        <w:rPr>
          <w:rFonts w:ascii="Courier New" w:hAnsi="Courier New"/>
          <w:sz w:val="18"/>
        </w:rPr>
        <w:t xml:space="preserve">            val v = m.value</w:t>
      </w:r>
      <w:r>
        <w:rPr>
          <w:rFonts w:ascii="Courier New" w:hAnsi="Courier New"/>
          <w:sz w:val="18"/>
        </w:rPr>
        <w:br w:type="textWrapping"/>
      </w:r>
      <w:r>
        <w:rPr>
          <w:rFonts w:ascii="Courier New" w:hAnsi="Courier New"/>
          <w:sz w:val="18"/>
        </w:rPr>
        <w:t xml:space="preserve">            "${v.take(3)}******${v.takeLast(2)}"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Phone VN: keep first 4 and last 2 digits.</w:t>
      </w:r>
      <w:r>
        <w:rPr>
          <w:rFonts w:ascii="Courier New" w:hAnsi="Courier New"/>
          <w:sz w:val="18"/>
        </w:rPr>
        <w:br w:type="textWrapping"/>
      </w:r>
      <w:r>
        <w:rPr>
          <w:rFonts w:ascii="Courier New" w:hAnsi="Courier New"/>
          <w:sz w:val="18"/>
        </w:rPr>
        <w:t xml:space="preserve">        out = out.replace(Regex("\\b(84|0[35789])\\d{8}\\b")) { m -&gt;</w:t>
      </w:r>
      <w:r>
        <w:rPr>
          <w:rFonts w:ascii="Courier New" w:hAnsi="Courier New"/>
          <w:sz w:val="18"/>
        </w:rPr>
        <w:br w:type="textWrapping"/>
      </w:r>
      <w:r>
        <w:rPr>
          <w:rFonts w:ascii="Courier New" w:hAnsi="Courier New"/>
          <w:sz w:val="18"/>
        </w:rPr>
        <w:t xml:space="preserve">            val v = m.value</w:t>
      </w:r>
      <w:r>
        <w:rPr>
          <w:rFonts w:ascii="Courier New" w:hAnsi="Courier New"/>
          <w:sz w:val="18"/>
        </w:rPr>
        <w:br w:type="textWrapping"/>
      </w:r>
      <w:r>
        <w:rPr>
          <w:rFonts w:ascii="Courier New" w:hAnsi="Courier New"/>
          <w:sz w:val="18"/>
        </w:rPr>
        <w:t xml:space="preserve">            if (v.length &lt;= 6) "******" else "${v.take(4)}****${v.takeLast(2)}"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Email: keep first 2 chars and domain.</w:t>
      </w:r>
      <w:r>
        <w:rPr>
          <w:rFonts w:ascii="Courier New" w:hAnsi="Courier New"/>
          <w:sz w:val="18"/>
        </w:rPr>
        <w:br w:type="textWrapping"/>
      </w:r>
      <w:r>
        <w:rPr>
          <w:rFonts w:ascii="Courier New" w:hAnsi="Courier New"/>
          <w:sz w:val="18"/>
        </w:rPr>
        <w:t xml:space="preserve">        out = out.replace(Regex("\\b[\\w.-]+@[\\w.-]+\\.\\w{2,4}\\b")) { m -&gt;</w:t>
      </w:r>
      <w:r>
        <w:rPr>
          <w:rFonts w:ascii="Courier New" w:hAnsi="Courier New"/>
          <w:sz w:val="18"/>
        </w:rPr>
        <w:br w:type="textWrapping"/>
      </w:r>
      <w:r>
        <w:rPr>
          <w:rFonts w:ascii="Courier New" w:hAnsi="Courier New"/>
          <w:sz w:val="18"/>
        </w:rPr>
        <w:t xml:space="preserve">            val v = m.value</w:t>
      </w:r>
      <w:r>
        <w:rPr>
          <w:rFonts w:ascii="Courier New" w:hAnsi="Courier New"/>
          <w:sz w:val="18"/>
        </w:rPr>
        <w:br w:type="textWrapping"/>
      </w:r>
      <w:r>
        <w:rPr>
          <w:rFonts w:ascii="Courier New" w:hAnsi="Courier New"/>
          <w:sz w:val="18"/>
        </w:rPr>
        <w:t xml:space="preserve">            val at = v.indexOf('@')</w:t>
      </w:r>
      <w:r>
        <w:rPr>
          <w:rFonts w:ascii="Courier New" w:hAnsi="Courier New"/>
          <w:sz w:val="18"/>
        </w:rPr>
        <w:br w:type="textWrapping"/>
      </w:r>
      <w:r>
        <w:rPr>
          <w:rFonts w:ascii="Courier New" w:hAnsi="Courier New"/>
          <w:sz w:val="18"/>
        </w:rPr>
        <w:t xml:space="preserve">            if (at &lt;= 2) "****${v.substring(at)}" else "${v.take(2)}****${v.substring(at)}"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out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1650A5E1">
      <w:r>
        <w:t>Phân tích chuyên sâu: Lớp (Class) trong tệp MaskingUtil.kt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ADF3D8F">
      <w:pPr>
        <w:pStyle w:val="3"/>
      </w:pPr>
      <w:r>
        <w:t>4.16. Phân tích tệp HeartbeatRequest.kt</w:t>
      </w:r>
    </w:p>
    <w:p w14:paraId="1972B92F">
      <w:r>
        <w:t>Tệp HeartbeatRequest.kt đóng vai trò quan trọng trong việc xây dựng Mobile Security Agent. Dưới đây là toàn bộ hoặc một phần mã nguồn cốt lõi của tệp này:</w:t>
      </w:r>
    </w:p>
    <w:p w14:paraId="435611F1">
      <w:r>
        <w:rPr>
          <w:rFonts w:ascii="Courier New" w:hAnsi="Courier New"/>
          <w:sz w:val="18"/>
        </w:rPr>
        <w:t>package com.acare.clinic.agent.heartbeat</w:t>
      </w:r>
      <w:r>
        <w:rPr>
          <w:rFonts w:ascii="Courier New" w:hAnsi="Courier New"/>
          <w:sz w:val="18"/>
        </w:rPr>
        <w:br w:type="textWrapping"/>
      </w:r>
      <w:r>
        <w:rPr>
          <w:rFonts w:ascii="Courier New" w:hAnsi="Courier New"/>
          <w:sz w:val="18"/>
        </w:rPr>
        <w:br w:type="textWrapping"/>
      </w:r>
      <w:r>
        <w:rPr>
          <w:rFonts w:ascii="Courier New" w:hAnsi="Courier New"/>
          <w:sz w:val="18"/>
        </w:rPr>
        <w:t>data class HeartbeatRequest(</w:t>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platform: String = "ANDROID",</w:t>
      </w:r>
      <w:r>
        <w:rPr>
          <w:rFonts w:ascii="Courier New" w:hAnsi="Courier New"/>
          <w:sz w:val="18"/>
        </w:rPr>
        <w:br w:type="textWrapping"/>
      </w:r>
      <w:r>
        <w:rPr>
          <w:rFonts w:ascii="Courier New" w:hAnsi="Courier New"/>
          <w:sz w:val="18"/>
        </w:rPr>
        <w:t xml:space="preserve">    val status: String = "ONLINE",</w:t>
      </w:r>
      <w:r>
        <w:rPr>
          <w:rFonts w:ascii="Courier New" w:hAnsi="Courier New"/>
          <w:sz w:val="18"/>
        </w:rPr>
        <w:br w:type="textWrapping"/>
      </w:r>
      <w:r>
        <w:rPr>
          <w:rFonts w:ascii="Courier New" w:hAnsi="Courier New"/>
          <w:sz w:val="18"/>
        </w:rPr>
        <w:t xml:space="preserve">    val batteryLevel: Int? = null,</w:t>
      </w:r>
      <w:r>
        <w:rPr>
          <w:rFonts w:ascii="Courier New" w:hAnsi="Courier New"/>
          <w:sz w:val="18"/>
        </w:rPr>
        <w:br w:type="textWrapping"/>
      </w:r>
      <w:r>
        <w:rPr>
          <w:rFonts w:ascii="Courier New" w:hAnsi="Courier New"/>
          <w:sz w:val="18"/>
        </w:rPr>
        <w:t xml:space="preserve">    val networkType: String? = null,</w:t>
      </w:r>
      <w:r>
        <w:rPr>
          <w:rFonts w:ascii="Courier New" w:hAnsi="Courier New"/>
          <w:sz w:val="18"/>
        </w:rPr>
        <w:br w:type="textWrapping"/>
      </w:r>
      <w:r>
        <w:rPr>
          <w:rFonts w:ascii="Courier New" w:hAnsi="Courier New"/>
          <w:sz w:val="18"/>
        </w:rPr>
        <w:t xml:space="preserve">    val appVersion: String? = null</w:t>
      </w:r>
      <w:r>
        <w:rPr>
          <w:rFonts w:ascii="Courier New" w:hAnsi="Courier New"/>
          <w:sz w:val="18"/>
        </w:rPr>
        <w:br w:type="textWrapping"/>
      </w:r>
      <w:r>
        <w:rPr>
          <w:rFonts w:ascii="Courier New" w:hAnsi="Courier New"/>
          <w:sz w:val="18"/>
        </w:rPr>
        <w:t>)</w:t>
      </w:r>
    </w:p>
    <w:p w14:paraId="1D51B421">
      <w:r>
        <w:t>Phân tích chuyên sâu: Lớp (Class) trong tệp HeartbeatRequest.kt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2810F45F">
      <w:pPr>
        <w:pStyle w:val="3"/>
      </w:pPr>
      <w:r>
        <w:t>4.17. Phân tích tệp HeartbeatScheduler.kt</w:t>
      </w:r>
    </w:p>
    <w:p w14:paraId="6182DA37">
      <w:r>
        <w:t>Tệp HeartbeatScheduler.kt đóng vai trò quan trọng trong việc xây dựng Mobile Security Agent. Dưới đây là toàn bộ hoặc một phần mã nguồn cốt lõi của tệp này:</w:t>
      </w:r>
    </w:p>
    <w:p w14:paraId="18411896">
      <w:r>
        <w:rPr>
          <w:rFonts w:ascii="Courier New" w:hAnsi="Courier New"/>
          <w:sz w:val="18"/>
        </w:rPr>
        <w:t>package com.acare.clinic.agent.heartbeat</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androidx.work.ExistingPeriodicWorkPolicy</w:t>
      </w:r>
      <w:r>
        <w:rPr>
          <w:rFonts w:ascii="Courier New" w:hAnsi="Courier New"/>
          <w:sz w:val="18"/>
        </w:rPr>
        <w:br w:type="textWrapping"/>
      </w:r>
      <w:r>
        <w:rPr>
          <w:rFonts w:ascii="Courier New" w:hAnsi="Courier New"/>
          <w:sz w:val="18"/>
        </w:rPr>
        <w:t>import androidx.work.PeriodicWorkRequestBuilder</w:t>
      </w:r>
      <w:r>
        <w:rPr>
          <w:rFonts w:ascii="Courier New" w:hAnsi="Courier New"/>
          <w:sz w:val="18"/>
        </w:rPr>
        <w:br w:type="textWrapping"/>
      </w:r>
      <w:r>
        <w:rPr>
          <w:rFonts w:ascii="Courier New" w:hAnsi="Courier New"/>
          <w:sz w:val="18"/>
        </w:rPr>
        <w:t>import androidx.work.WorkManager</w:t>
      </w:r>
      <w:r>
        <w:rPr>
          <w:rFonts w:ascii="Courier New" w:hAnsi="Courier New"/>
          <w:sz w:val="18"/>
        </w:rPr>
        <w:br w:type="textWrapping"/>
      </w:r>
      <w:r>
        <w:rPr>
          <w:rFonts w:ascii="Courier New" w:hAnsi="Courier New"/>
          <w:sz w:val="18"/>
        </w:rPr>
        <w:t>import java.util.concurrent.TimeUnit</w:t>
      </w:r>
      <w:r>
        <w:rPr>
          <w:rFonts w:ascii="Courier New" w:hAnsi="Courier New"/>
          <w:sz w:val="18"/>
        </w:rPr>
        <w:br w:type="textWrapping"/>
      </w:r>
      <w:r>
        <w:rPr>
          <w:rFonts w:ascii="Courier New" w:hAnsi="Courier New"/>
          <w:sz w:val="18"/>
        </w:rPr>
        <w:br w:type="textWrapping"/>
      </w:r>
      <w:r>
        <w:rPr>
          <w:rFonts w:ascii="Courier New" w:hAnsi="Courier New"/>
          <w:sz w:val="18"/>
        </w:rPr>
        <w:t>object HeartbeatScheduler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start(context: Context) {</w:t>
      </w:r>
      <w:r>
        <w:rPr>
          <w:rFonts w:ascii="Courier New" w:hAnsi="Courier New"/>
          <w:sz w:val="18"/>
        </w:rPr>
        <w:br w:type="textWrapping"/>
      </w:r>
      <w:r>
        <w:rPr>
          <w:rFonts w:ascii="Courier New" w:hAnsi="Courier New"/>
          <w:sz w:val="18"/>
        </w:rPr>
        <w:t xml:space="preserve">        val request = PeriodicWorkRequestBuilder&lt;HeartbeatWorker&gt;(</w:t>
      </w:r>
      <w:r>
        <w:rPr>
          <w:rFonts w:ascii="Courier New" w:hAnsi="Courier New"/>
          <w:sz w:val="18"/>
        </w:rPr>
        <w:br w:type="textWrapping"/>
      </w:r>
      <w:r>
        <w:rPr>
          <w:rFonts w:ascii="Courier New" w:hAnsi="Courier New"/>
          <w:sz w:val="18"/>
        </w:rPr>
        <w:t xml:space="preserve">            15,</w:t>
      </w:r>
      <w:r>
        <w:rPr>
          <w:rFonts w:ascii="Courier New" w:hAnsi="Courier New"/>
          <w:sz w:val="18"/>
        </w:rPr>
        <w:br w:type="textWrapping"/>
      </w:r>
      <w:r>
        <w:rPr>
          <w:rFonts w:ascii="Courier New" w:hAnsi="Courier New"/>
          <w:sz w:val="18"/>
        </w:rPr>
        <w:t xml:space="preserve">            TimeUnit.MINUTES</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WorkManager.getInstance(context).enqueueUniquePeriodicWork(</w:t>
      </w:r>
      <w:r>
        <w:rPr>
          <w:rFonts w:ascii="Courier New" w:hAnsi="Courier New"/>
          <w:sz w:val="18"/>
        </w:rPr>
        <w:br w:type="textWrapping"/>
      </w:r>
      <w:r>
        <w:rPr>
          <w:rFonts w:ascii="Courier New" w:hAnsi="Courier New"/>
          <w:sz w:val="18"/>
        </w:rPr>
        <w:t xml:space="preserve">            "agent_heartbeat",</w:t>
      </w:r>
      <w:r>
        <w:rPr>
          <w:rFonts w:ascii="Courier New" w:hAnsi="Courier New"/>
          <w:sz w:val="18"/>
        </w:rPr>
        <w:br w:type="textWrapping"/>
      </w:r>
      <w:r>
        <w:rPr>
          <w:rFonts w:ascii="Courier New" w:hAnsi="Courier New"/>
          <w:sz w:val="18"/>
        </w:rPr>
        <w:t xml:space="preserve">            ExistingPeriodicWorkPolicy.UPDATE,</w:t>
      </w:r>
      <w:r>
        <w:rPr>
          <w:rFonts w:ascii="Courier New" w:hAnsi="Courier New"/>
          <w:sz w:val="18"/>
        </w:rPr>
        <w:br w:type="textWrapping"/>
      </w:r>
      <w:r>
        <w:rPr>
          <w:rFonts w:ascii="Courier New" w:hAnsi="Courier New"/>
          <w:sz w:val="18"/>
        </w:rPr>
        <w:t xml:space="preserve">            request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725B7EAF">
      <w:r>
        <w:t>Phân tích chuyên sâu: Lớp (Class) trong tệp HeartbeatScheduler.kt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DE30A45">
      <w:pPr>
        <w:pStyle w:val="3"/>
      </w:pPr>
      <w:r>
        <w:t>4.18. Phân tích tệp HeartbeatWorker.kt</w:t>
      </w:r>
    </w:p>
    <w:p w14:paraId="076A2540">
      <w:r>
        <w:t>Tệp HeartbeatWorker.kt đóng vai trò quan trọng trong việc xây dựng Mobile Security Agent. Dưới đây là toàn bộ hoặc một phần mã nguồn cốt lõi của tệp này:</w:t>
      </w:r>
    </w:p>
    <w:p w14:paraId="6B066D93">
      <w:r>
        <w:rPr>
          <w:rFonts w:ascii="Courier New" w:hAnsi="Courier New"/>
          <w:sz w:val="18"/>
        </w:rPr>
        <w:t>package com.acare.clinic.agent.heartbeat</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androidx.work.CoroutineWorker</w:t>
      </w:r>
      <w:r>
        <w:rPr>
          <w:rFonts w:ascii="Courier New" w:hAnsi="Courier New"/>
          <w:sz w:val="18"/>
        </w:rPr>
        <w:br w:type="textWrapping"/>
      </w:r>
      <w:r>
        <w:rPr>
          <w:rFonts w:ascii="Courier New" w:hAnsi="Courier New"/>
          <w:sz w:val="18"/>
        </w:rPr>
        <w:t>import androidx.work.WorkerParameters</w:t>
      </w:r>
      <w:r>
        <w:rPr>
          <w:rFonts w:ascii="Courier New" w:hAnsi="Courier New"/>
          <w:sz w:val="18"/>
        </w:rPr>
        <w:br w:type="textWrapping"/>
      </w:r>
      <w:r>
        <w:rPr>
          <w:rFonts w:ascii="Courier New" w:hAnsi="Courier New"/>
          <w:sz w:val="18"/>
        </w:rPr>
        <w:t>import androidx.work.ListenableWorker.Result</w:t>
      </w:r>
      <w:r>
        <w:rPr>
          <w:rFonts w:ascii="Courier New" w:hAnsi="Courier New"/>
          <w:sz w:val="18"/>
        </w:rPr>
        <w:br w:type="textWrapping"/>
      </w:r>
      <w:r>
        <w:rPr>
          <w:rFonts w:ascii="Courier New" w:hAnsi="Courier New"/>
          <w:sz w:val="18"/>
        </w:rPr>
        <w:t>import com.acare.clinic.agent.core.AgentInitializer</w:t>
      </w:r>
      <w:r>
        <w:rPr>
          <w:rFonts w:ascii="Courier New" w:hAnsi="Courier New"/>
          <w:sz w:val="18"/>
        </w:rPr>
        <w:br w:type="textWrapping"/>
      </w:r>
      <w:r>
        <w:rPr>
          <w:rFonts w:ascii="Courier New" w:hAnsi="Courier New"/>
          <w:sz w:val="18"/>
        </w:rPr>
        <w:t>class HeartbeatWorker(</w:t>
      </w:r>
      <w:r>
        <w:rPr>
          <w:rFonts w:ascii="Courier New" w:hAnsi="Courier New"/>
          <w:sz w:val="18"/>
        </w:rPr>
        <w:br w:type="textWrapping"/>
      </w:r>
      <w:r>
        <w:rPr>
          <w:rFonts w:ascii="Courier New" w:hAnsi="Courier New"/>
          <w:sz w:val="18"/>
        </w:rPr>
        <w:t xml:space="preserve">    context: Context,</w:t>
      </w:r>
      <w:r>
        <w:rPr>
          <w:rFonts w:ascii="Courier New" w:hAnsi="Courier New"/>
          <w:sz w:val="18"/>
        </w:rPr>
        <w:br w:type="textWrapping"/>
      </w:r>
      <w:r>
        <w:rPr>
          <w:rFonts w:ascii="Courier New" w:hAnsi="Courier New"/>
          <w:sz w:val="18"/>
        </w:rPr>
        <w:t xml:space="preserve">    params: WorkerParameters</w:t>
      </w:r>
      <w:r>
        <w:rPr>
          <w:rFonts w:ascii="Courier New" w:hAnsi="Courier New"/>
          <w:sz w:val="18"/>
        </w:rPr>
        <w:br w:type="textWrapping"/>
      </w:r>
      <w:r>
        <w:rPr>
          <w:rFonts w:ascii="Courier New" w:hAnsi="Courier New"/>
          <w:sz w:val="18"/>
        </w:rPr>
        <w:t>) : CoroutineWorker(context, params)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 suspend fun doWork(): Result {</w:t>
      </w:r>
      <w:r>
        <w:rPr>
          <w:rFonts w:ascii="Courier New" w:hAnsi="Courier New"/>
          <w:sz w:val="18"/>
        </w:rPr>
        <w:br w:type="textWrapping"/>
      </w:r>
      <w:r>
        <w:rPr>
          <w:rFonts w:ascii="Courier New" w:hAnsi="Courier New"/>
          <w:sz w:val="18"/>
        </w:rPr>
        <w:t xml:space="preserve">        return try {</w:t>
      </w:r>
      <w:r>
        <w:rPr>
          <w:rFonts w:ascii="Courier New" w:hAnsi="Courier New"/>
          <w:sz w:val="18"/>
        </w:rPr>
        <w:br w:type="textWrapping"/>
      </w:r>
      <w:r>
        <w:rPr>
          <w:rFonts w:ascii="Courier New" w:hAnsi="Courier New"/>
          <w:sz w:val="18"/>
        </w:rPr>
        <w:t xml:space="preserve">            val agent = AgentInitializer.getAgentManager()</w:t>
      </w:r>
      <w:r>
        <w:rPr>
          <w:rFonts w:ascii="Courier New" w:hAnsi="Courier New"/>
          <w:sz w:val="18"/>
        </w:rPr>
        <w:br w:type="textWrapping"/>
      </w:r>
      <w:r>
        <w:rPr>
          <w:rFonts w:ascii="Courier New" w:hAnsi="Courier New"/>
          <w:sz w:val="18"/>
        </w:rPr>
        <w:t xml:space="preserve">            agent.sendHeartbeat()</w:t>
      </w:r>
      <w:r>
        <w:rPr>
          <w:rFonts w:ascii="Courier New" w:hAnsi="Courier New"/>
          <w:sz w:val="18"/>
        </w:rPr>
        <w:br w:type="textWrapping"/>
      </w:r>
      <w:r>
        <w:rPr>
          <w:rFonts w:ascii="Courier New" w:hAnsi="Courier New"/>
          <w:sz w:val="18"/>
        </w:rPr>
        <w:t xml:space="preserve">            Result.success()</w:t>
      </w:r>
      <w:r>
        <w:rPr>
          <w:rFonts w:ascii="Courier New" w:hAnsi="Courier New"/>
          <w:sz w:val="18"/>
        </w:rPr>
        <w:br w:type="textWrapping"/>
      </w:r>
      <w:r>
        <w:rPr>
          <w:rFonts w:ascii="Courier New" w:hAnsi="Courier New"/>
          <w:sz w:val="18"/>
        </w:rPr>
        <w:t xml:space="preserve">        } catch (e: Exception) {</w:t>
      </w:r>
      <w:r>
        <w:rPr>
          <w:rFonts w:ascii="Courier New" w:hAnsi="Courier New"/>
          <w:sz w:val="18"/>
        </w:rPr>
        <w:br w:type="textWrapping"/>
      </w:r>
      <w:r>
        <w:rPr>
          <w:rFonts w:ascii="Courier New" w:hAnsi="Courier New"/>
          <w:sz w:val="18"/>
        </w:rPr>
        <w:t xml:space="preserve">            Result.retry()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563D9736">
      <w:r>
        <w:t>Phân tích chuyên sâu: Lớp (Class) trong tệp HeartbeatWorker.kt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4EA5A37">
      <w:pPr>
        <w:pStyle w:val="3"/>
      </w:pPr>
      <w:r>
        <w:t>4.19. Phân tích tệp AgentApiService.kt</w:t>
      </w:r>
    </w:p>
    <w:p w14:paraId="6B6F7AA8">
      <w:r>
        <w:t>Tệp AgentApiService.kt đóng vai trò quan trọng trong việc xây dựng Mobile Security Agent. Dưới đây là toàn bộ hoặc một phần mã nguồn cốt lõi của tệp này:</w:t>
      </w:r>
    </w:p>
    <w:p w14:paraId="3043EC35">
      <w:r>
        <w:rPr>
          <w:rFonts w:ascii="Courier New" w:hAnsi="Courier New"/>
          <w:sz w:val="18"/>
        </w:rPr>
        <w:t>package com.acare.clinic.agent.network</w:t>
      </w:r>
      <w:r>
        <w:rPr>
          <w:rFonts w:ascii="Courier New" w:hAnsi="Courier New"/>
          <w:sz w:val="18"/>
        </w:rPr>
        <w:br w:type="textWrapping"/>
      </w:r>
      <w:r>
        <w:rPr>
          <w:rFonts w:ascii="Courier New" w:hAnsi="Courier New"/>
          <w:sz w:val="18"/>
        </w:rPr>
        <w:br w:type="textWrapping"/>
      </w:r>
      <w:r>
        <w:rPr>
          <w:rFonts w:ascii="Courier New" w:hAnsi="Courier New"/>
          <w:sz w:val="18"/>
        </w:rPr>
        <w:t>import retrofit2.http.Body</w:t>
      </w:r>
      <w:r>
        <w:rPr>
          <w:rFonts w:ascii="Courier New" w:hAnsi="Courier New"/>
          <w:sz w:val="18"/>
        </w:rPr>
        <w:br w:type="textWrapping"/>
      </w:r>
      <w:r>
        <w:rPr>
          <w:rFonts w:ascii="Courier New" w:hAnsi="Courier New"/>
          <w:sz w:val="18"/>
        </w:rPr>
        <w:t>import retrofit2.http.GET</w:t>
      </w:r>
      <w:r>
        <w:rPr>
          <w:rFonts w:ascii="Courier New" w:hAnsi="Courier New"/>
          <w:sz w:val="18"/>
        </w:rPr>
        <w:br w:type="textWrapping"/>
      </w:r>
      <w:r>
        <w:rPr>
          <w:rFonts w:ascii="Courier New" w:hAnsi="Courier New"/>
          <w:sz w:val="18"/>
        </w:rPr>
        <w:t>import retrofit2.http.POST</w:t>
      </w:r>
      <w:r>
        <w:rPr>
          <w:rFonts w:ascii="Courier New" w:hAnsi="Courier New"/>
          <w:sz w:val="18"/>
        </w:rPr>
        <w:br w:type="textWrapping"/>
      </w:r>
      <w:r>
        <w:rPr>
          <w:rFonts w:ascii="Courier New" w:hAnsi="Courier New"/>
          <w:sz w:val="18"/>
        </w:rPr>
        <w:t>import retrofit2.http.Path</w:t>
      </w:r>
      <w:r>
        <w:rPr>
          <w:rFonts w:ascii="Courier New" w:hAnsi="Courier New"/>
          <w:sz w:val="18"/>
        </w:rPr>
        <w:br w:type="textWrapping"/>
      </w:r>
      <w:r>
        <w:rPr>
          <w:rFonts w:ascii="Courier New" w:hAnsi="Courier New"/>
          <w:sz w:val="18"/>
        </w:rPr>
        <w:t>import com.acare.clinic.agent.device.AgentRegisterRequest</w:t>
      </w:r>
      <w:r>
        <w:rPr>
          <w:rFonts w:ascii="Courier New" w:hAnsi="Courier New"/>
          <w:sz w:val="18"/>
        </w:rPr>
        <w:br w:type="textWrapping"/>
      </w:r>
      <w:r>
        <w:rPr>
          <w:rFonts w:ascii="Courier New" w:hAnsi="Courier New"/>
          <w:sz w:val="18"/>
        </w:rPr>
        <w:t>import com.acare.clinic.agent.device.AgentStatusResponse</w:t>
      </w:r>
      <w:r>
        <w:rPr>
          <w:rFonts w:ascii="Courier New" w:hAnsi="Courier New"/>
          <w:sz w:val="18"/>
        </w:rPr>
        <w:br w:type="textWrapping"/>
      </w:r>
      <w:r>
        <w:rPr>
          <w:rFonts w:ascii="Courier New" w:hAnsi="Courier New"/>
          <w:sz w:val="18"/>
        </w:rPr>
        <w:t>import com.acare.clinic.agent.heartbeat.HeartbeatRequest</w:t>
      </w:r>
      <w:r>
        <w:rPr>
          <w:rFonts w:ascii="Courier New" w:hAnsi="Courier New"/>
          <w:sz w:val="18"/>
        </w:rPr>
        <w:br w:type="textWrapping"/>
      </w:r>
      <w:r>
        <w:rPr>
          <w:rFonts w:ascii="Courier New" w:hAnsi="Courier New"/>
          <w:sz w:val="18"/>
        </w:rPr>
        <w:t>import com.acare.clinic.agent.policy.AgentPolicyResponse</w:t>
      </w:r>
      <w:r>
        <w:rPr>
          <w:rFonts w:ascii="Courier New" w:hAnsi="Courier New"/>
          <w:sz w:val="18"/>
        </w:rPr>
        <w:br w:type="textWrapping"/>
      </w:r>
      <w:r>
        <w:rPr>
          <w:rFonts w:ascii="Courier New" w:hAnsi="Courier New"/>
          <w:sz w:val="18"/>
        </w:rPr>
        <w:t>import com.acare.clinic.agent.audit.AgentEventRequest</w:t>
      </w:r>
      <w:r>
        <w:rPr>
          <w:rFonts w:ascii="Courier New" w:hAnsi="Courier New"/>
          <w:sz w:val="18"/>
        </w:rPr>
        <w:br w:type="textWrapping"/>
      </w:r>
      <w:r>
        <w:rPr>
          <w:rFonts w:ascii="Courier New" w:hAnsi="Courier New"/>
          <w:sz w:val="18"/>
        </w:rPr>
        <w:t>interface AgentApiService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@POST("api/agents/register")</w:t>
      </w:r>
      <w:r>
        <w:rPr>
          <w:rFonts w:ascii="Courier New" w:hAnsi="Courier New"/>
          <w:sz w:val="18"/>
        </w:rPr>
        <w:br w:type="textWrapping"/>
      </w:r>
      <w:r>
        <w:rPr>
          <w:rFonts w:ascii="Courier New" w:hAnsi="Courier New"/>
          <w:sz w:val="18"/>
        </w:rPr>
        <w:t xml:space="preserve">    suspend fun registerAgent(</w:t>
      </w:r>
      <w:r>
        <w:rPr>
          <w:rFonts w:ascii="Courier New" w:hAnsi="Courier New"/>
          <w:sz w:val="18"/>
        </w:rPr>
        <w:br w:type="textWrapping"/>
      </w:r>
      <w:r>
        <w:rPr>
          <w:rFonts w:ascii="Courier New" w:hAnsi="Courier New"/>
          <w:sz w:val="18"/>
        </w:rPr>
        <w:t xml:space="preserve">        @Body request: AgentRegisterRequest</w:t>
      </w:r>
      <w:r>
        <w:rPr>
          <w:rFonts w:ascii="Courier New" w:hAnsi="Courier New"/>
          <w:sz w:val="18"/>
        </w:rPr>
        <w:br w:type="textWrapping"/>
      </w:r>
      <w:r>
        <w:rPr>
          <w:rFonts w:ascii="Courier New" w:hAnsi="Courier New"/>
          <w:sz w:val="18"/>
        </w:rPr>
        <w:t xml:space="preserve">    ): ApiResponse&lt;AgentStatusResponse&gt;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@POST("api/agents/{deviceId}/heartbeat")</w:t>
      </w:r>
      <w:r>
        <w:rPr>
          <w:rFonts w:ascii="Courier New" w:hAnsi="Courier New"/>
          <w:sz w:val="18"/>
        </w:rPr>
        <w:br w:type="textWrapping"/>
      </w:r>
      <w:r>
        <w:rPr>
          <w:rFonts w:ascii="Courier New" w:hAnsi="Courier New"/>
          <w:sz w:val="18"/>
        </w:rPr>
        <w:t xml:space="preserve">    suspend fun sendHeartbeat(</w:t>
      </w:r>
      <w:r>
        <w:rPr>
          <w:rFonts w:ascii="Courier New" w:hAnsi="Courier New"/>
          <w:sz w:val="18"/>
        </w:rPr>
        <w:br w:type="textWrapping"/>
      </w:r>
      <w:r>
        <w:rPr>
          <w:rFonts w:ascii="Courier New" w:hAnsi="Courier New"/>
          <w:sz w:val="18"/>
        </w:rPr>
        <w:t xml:space="preserve">        @Path("deviceId") deviceId: String,</w:t>
      </w:r>
      <w:r>
        <w:rPr>
          <w:rFonts w:ascii="Courier New" w:hAnsi="Courier New"/>
          <w:sz w:val="18"/>
        </w:rPr>
        <w:br w:type="textWrapping"/>
      </w:r>
      <w:r>
        <w:rPr>
          <w:rFonts w:ascii="Courier New" w:hAnsi="Courier New"/>
          <w:sz w:val="18"/>
        </w:rPr>
        <w:t xml:space="preserve">        @Body request: HeartbeatRequest</w:t>
      </w:r>
      <w:r>
        <w:rPr>
          <w:rFonts w:ascii="Courier New" w:hAnsi="Courier New"/>
          <w:sz w:val="18"/>
        </w:rPr>
        <w:br w:type="textWrapping"/>
      </w:r>
      <w:r>
        <w:rPr>
          <w:rFonts w:ascii="Courier New" w:hAnsi="Courier New"/>
          <w:sz w:val="18"/>
        </w:rPr>
        <w:t xml:space="preserve">    ): ApiResponse&lt;String&gt;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@GET("api/agents/{deviceId}/status")</w:t>
      </w:r>
      <w:r>
        <w:rPr>
          <w:rFonts w:ascii="Courier New" w:hAnsi="Courier New"/>
          <w:sz w:val="18"/>
        </w:rPr>
        <w:br w:type="textWrapping"/>
      </w:r>
      <w:r>
        <w:rPr>
          <w:rFonts w:ascii="Courier New" w:hAnsi="Courier New"/>
          <w:sz w:val="18"/>
        </w:rPr>
        <w:t xml:space="preserve">    suspend fun getAgentStatus(</w:t>
      </w:r>
      <w:r>
        <w:rPr>
          <w:rFonts w:ascii="Courier New" w:hAnsi="Courier New"/>
          <w:sz w:val="18"/>
        </w:rPr>
        <w:br w:type="textWrapping"/>
      </w:r>
      <w:r>
        <w:rPr>
          <w:rFonts w:ascii="Courier New" w:hAnsi="Courier New"/>
          <w:sz w:val="18"/>
        </w:rPr>
        <w:t xml:space="preserve">        @Path("deviceId") deviceId: String</w:t>
      </w:r>
      <w:r>
        <w:rPr>
          <w:rFonts w:ascii="Courier New" w:hAnsi="Courier New"/>
          <w:sz w:val="18"/>
        </w:rPr>
        <w:br w:type="textWrapping"/>
      </w:r>
      <w:r>
        <w:rPr>
          <w:rFonts w:ascii="Courier New" w:hAnsi="Courier New"/>
          <w:sz w:val="18"/>
        </w:rPr>
        <w:t xml:space="preserve">    ): ApiResponse&lt;AgentStatusResponse&gt;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@GET("api/agents/policy")</w:t>
      </w:r>
      <w:r>
        <w:rPr>
          <w:rFonts w:ascii="Courier New" w:hAnsi="Courier New"/>
          <w:sz w:val="18"/>
        </w:rPr>
        <w:br w:type="textWrapping"/>
      </w:r>
      <w:r>
        <w:rPr>
          <w:rFonts w:ascii="Courier New" w:hAnsi="Courier New"/>
          <w:sz w:val="18"/>
        </w:rPr>
        <w:t xml:space="preserve">    suspend fun getPolicy(): ApiResponse&lt;AgentPolicyResponse&gt;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@POST("api/agent-events")</w:t>
      </w:r>
      <w:r>
        <w:rPr>
          <w:rFonts w:ascii="Courier New" w:hAnsi="Courier New"/>
          <w:sz w:val="18"/>
        </w:rPr>
        <w:br w:type="textWrapping"/>
      </w:r>
      <w:r>
        <w:rPr>
          <w:rFonts w:ascii="Courier New" w:hAnsi="Courier New"/>
          <w:sz w:val="18"/>
        </w:rPr>
        <w:t xml:space="preserve">    suspend fun sendAgentEvent(</w:t>
      </w:r>
      <w:r>
        <w:rPr>
          <w:rFonts w:ascii="Courier New" w:hAnsi="Courier New"/>
          <w:sz w:val="18"/>
        </w:rPr>
        <w:br w:type="textWrapping"/>
      </w:r>
      <w:r>
        <w:rPr>
          <w:rFonts w:ascii="Courier New" w:hAnsi="Courier New"/>
          <w:sz w:val="18"/>
        </w:rPr>
        <w:t xml:space="preserve">        @Body request: AgentEventRequest</w:t>
      </w:r>
      <w:r>
        <w:rPr>
          <w:rFonts w:ascii="Courier New" w:hAnsi="Courier New"/>
          <w:sz w:val="18"/>
        </w:rPr>
        <w:br w:type="textWrapping"/>
      </w:r>
      <w:r>
        <w:rPr>
          <w:rFonts w:ascii="Courier New" w:hAnsi="Courier New"/>
          <w:sz w:val="18"/>
        </w:rPr>
        <w:t xml:space="preserve">    ): ApiResponse&lt;String&gt;</w:t>
      </w:r>
      <w:r>
        <w:rPr>
          <w:rFonts w:ascii="Courier New" w:hAnsi="Courier New"/>
          <w:sz w:val="18"/>
        </w:rPr>
        <w:br w:type="textWrapping"/>
      </w:r>
      <w:r>
        <w:rPr>
          <w:rFonts w:ascii="Courier New" w:hAnsi="Courier New"/>
          <w:sz w:val="18"/>
        </w:rPr>
        <w:t>}</w:t>
      </w:r>
    </w:p>
    <w:p w14:paraId="4D37A0DC">
      <w:r>
        <w:t>Phân tích chuyên sâu: Lớp (Class) trong tệp AgentApiService.kt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D580903">
      <w:pPr>
        <w:pStyle w:val="3"/>
      </w:pPr>
      <w:r>
        <w:t>4.20. Phân tích tệp ApiResponse.kt</w:t>
      </w:r>
    </w:p>
    <w:p w14:paraId="64942926">
      <w:r>
        <w:t>Tệp ApiResponse.kt đóng vai trò quan trọng trong việc xây dựng Mobile Security Agent. Dưới đây là toàn bộ hoặc một phần mã nguồn cốt lõi của tệp này:</w:t>
      </w:r>
    </w:p>
    <w:p w14:paraId="0E58F205">
      <w:r>
        <w:rPr>
          <w:rFonts w:ascii="Courier New" w:hAnsi="Courier New"/>
          <w:sz w:val="18"/>
        </w:rPr>
        <w:t>package com.acare.clinic.agent.network</w:t>
      </w:r>
      <w:r>
        <w:rPr>
          <w:rFonts w:ascii="Courier New" w:hAnsi="Courier New"/>
          <w:sz w:val="18"/>
        </w:rPr>
        <w:br w:type="textWrapping"/>
      </w:r>
      <w:r>
        <w:rPr>
          <w:rFonts w:ascii="Courier New" w:hAnsi="Courier New"/>
          <w:sz w:val="18"/>
        </w:rPr>
        <w:br w:type="textWrapping"/>
      </w:r>
      <w:r>
        <w:rPr>
          <w:rFonts w:ascii="Courier New" w:hAnsi="Courier New"/>
          <w:sz w:val="18"/>
        </w:rPr>
        <w:t>data class ApiResponse&lt;T&gt;(</w:t>
      </w:r>
      <w:r>
        <w:rPr>
          <w:rFonts w:ascii="Courier New" w:hAnsi="Courier New"/>
          <w:sz w:val="18"/>
        </w:rPr>
        <w:br w:type="textWrapping"/>
      </w:r>
      <w:r>
        <w:rPr>
          <w:rFonts w:ascii="Courier New" w:hAnsi="Courier New"/>
          <w:sz w:val="18"/>
        </w:rPr>
        <w:t xml:space="preserve">    val status: Int? = null,</w:t>
      </w:r>
      <w:r>
        <w:rPr>
          <w:rFonts w:ascii="Courier New" w:hAnsi="Courier New"/>
          <w:sz w:val="18"/>
        </w:rPr>
        <w:br w:type="textWrapping"/>
      </w:r>
      <w:r>
        <w:rPr>
          <w:rFonts w:ascii="Courier New" w:hAnsi="Courier New"/>
          <w:sz w:val="18"/>
        </w:rPr>
        <w:t xml:space="preserve">    val success: Boolean? = null,</w:t>
      </w:r>
      <w:r>
        <w:rPr>
          <w:rFonts w:ascii="Courier New" w:hAnsi="Courier New"/>
          <w:sz w:val="18"/>
        </w:rPr>
        <w:br w:type="textWrapping"/>
      </w:r>
      <w:r>
        <w:rPr>
          <w:rFonts w:ascii="Courier New" w:hAnsi="Courier New"/>
          <w:sz w:val="18"/>
        </w:rPr>
        <w:t xml:space="preserve">    val message: String? = null,</w:t>
      </w:r>
      <w:r>
        <w:rPr>
          <w:rFonts w:ascii="Courier New" w:hAnsi="Courier New"/>
          <w:sz w:val="18"/>
        </w:rPr>
        <w:br w:type="textWrapping"/>
      </w:r>
      <w:r>
        <w:rPr>
          <w:rFonts w:ascii="Courier New" w:hAnsi="Courier New"/>
          <w:sz w:val="18"/>
        </w:rPr>
        <w:t xml:space="preserve">    val data: T? = null</w:t>
      </w:r>
      <w:r>
        <w:rPr>
          <w:rFonts w:ascii="Courier New" w:hAnsi="Courier New"/>
          <w:sz w:val="18"/>
        </w:rPr>
        <w:br w:type="textWrapping"/>
      </w:r>
      <w:r>
        <w:rPr>
          <w:rFonts w:ascii="Courier New" w:hAnsi="Courier New"/>
          <w:sz w:val="18"/>
        </w:rPr>
        <w:t>)</w:t>
      </w:r>
    </w:p>
    <w:p w14:paraId="5EBA940C">
      <w:r>
        <w:t>Phân tích chuyên sâu: Lớp (Class) trong tệp ApiResponse.kt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12477F42">
      <w:pPr>
        <w:pStyle w:val="3"/>
      </w:pPr>
      <w:r>
        <w:t>4.21. Phân tích tệp RetrofitClient.kt</w:t>
      </w:r>
    </w:p>
    <w:p w14:paraId="5A919898">
      <w:r>
        <w:t>Tệp RetrofitClient.kt đóng vai trò quan trọng trong việc xây dựng Mobile Security Agent. Dưới đây là toàn bộ hoặc một phần mã nguồn cốt lõi của tệp này:</w:t>
      </w:r>
    </w:p>
    <w:p w14:paraId="1D57A478">
      <w:r>
        <w:rPr>
          <w:rFonts w:ascii="Courier New" w:hAnsi="Courier New"/>
          <w:sz w:val="18"/>
        </w:rPr>
        <w:t>package com.acare.clinic.agent.network</w:t>
      </w:r>
      <w:r>
        <w:rPr>
          <w:rFonts w:ascii="Courier New" w:hAnsi="Courier New"/>
          <w:sz w:val="18"/>
        </w:rPr>
        <w:br w:type="textWrapping"/>
      </w:r>
      <w:r>
        <w:rPr>
          <w:rFonts w:ascii="Courier New" w:hAnsi="Courier New"/>
          <w:sz w:val="18"/>
        </w:rPr>
        <w:br w:type="textWrapping"/>
      </w:r>
      <w:r>
        <w:rPr>
          <w:rFonts w:ascii="Courier New" w:hAnsi="Courier New"/>
          <w:sz w:val="18"/>
        </w:rPr>
        <w:br w:type="textWrapping"/>
      </w:r>
      <w:r>
        <w:rPr>
          <w:rFonts w:ascii="Courier New" w:hAnsi="Courier New"/>
          <w:sz w:val="18"/>
        </w:rPr>
        <w:t>import okhttp3.OkHttpClient</w:t>
      </w:r>
      <w:r>
        <w:rPr>
          <w:rFonts w:ascii="Courier New" w:hAnsi="Courier New"/>
          <w:sz w:val="18"/>
        </w:rPr>
        <w:br w:type="textWrapping"/>
      </w:r>
      <w:r>
        <w:rPr>
          <w:rFonts w:ascii="Courier New" w:hAnsi="Courier New"/>
          <w:sz w:val="18"/>
        </w:rPr>
        <w:t>import okhttp3.logging.HttpLoggingInterceptor</w:t>
      </w:r>
      <w:r>
        <w:rPr>
          <w:rFonts w:ascii="Courier New" w:hAnsi="Courier New"/>
          <w:sz w:val="18"/>
        </w:rPr>
        <w:br w:type="textWrapping"/>
      </w:r>
      <w:r>
        <w:rPr>
          <w:rFonts w:ascii="Courier New" w:hAnsi="Courier New"/>
          <w:sz w:val="18"/>
        </w:rPr>
        <w:t>import retrofit2.Retrofit</w:t>
      </w:r>
      <w:r>
        <w:rPr>
          <w:rFonts w:ascii="Courier New" w:hAnsi="Courier New"/>
          <w:sz w:val="18"/>
        </w:rPr>
        <w:br w:type="textWrapping"/>
      </w:r>
      <w:r>
        <w:rPr>
          <w:rFonts w:ascii="Courier New" w:hAnsi="Courier New"/>
          <w:sz w:val="18"/>
        </w:rPr>
        <w:t>import retrofit2.converter.gson.GsonConverterFactory</w:t>
      </w:r>
      <w:r>
        <w:rPr>
          <w:rFonts w:ascii="Courier New" w:hAnsi="Courier New"/>
          <w:sz w:val="18"/>
        </w:rPr>
        <w:br w:type="textWrapping"/>
      </w:r>
      <w:r>
        <w:rPr>
          <w:rFonts w:ascii="Courier New" w:hAnsi="Courier New"/>
          <w:sz w:val="18"/>
        </w:rPr>
        <w:t>import com.acare.clinic.agent.auth.TokenProvider</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RetrofitClient cho Agent module.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Hỗ trợ 2 chế độ:</w:t>
      </w:r>
      <w:r>
        <w:rPr>
          <w:rFonts w:ascii="Courier New" w:hAnsi="Courier New"/>
          <w:sz w:val="18"/>
        </w:rPr>
        <w:br w:type="textWrapping"/>
      </w:r>
      <w:r>
        <w:rPr>
          <w:rFonts w:ascii="Courier New" w:hAnsi="Courier New"/>
          <w:sz w:val="18"/>
        </w:rPr>
        <w:t xml:space="preserve"> *  - Cookie-based (dùng OkHttpClient có sẵn CookieJar từ NetworkClient)</w:t>
      </w:r>
      <w:r>
        <w:rPr>
          <w:rFonts w:ascii="Courier New" w:hAnsi="Courier New"/>
          <w:sz w:val="18"/>
        </w:rPr>
        <w:br w:type="textWrapping"/>
      </w:r>
      <w:r>
        <w:rPr>
          <w:rFonts w:ascii="Courier New" w:hAnsi="Courier New"/>
          <w:sz w:val="18"/>
        </w:rPr>
        <w:t xml:space="preserve"> *  - Bearer token (fallback nếu cần)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object RetrofitClient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Tạo AgentApiService dùng OkHttpClient có sẵn CookieJar.</w:t>
      </w:r>
      <w:r>
        <w:rPr>
          <w:rFonts w:ascii="Courier New" w:hAnsi="Courier New"/>
          <w:sz w:val="18"/>
        </w:rPr>
        <w:br w:type="textWrapping"/>
      </w:r>
      <w:r>
        <w:rPr>
          <w:rFonts w:ascii="Courier New" w:hAnsi="Courier New"/>
          <w:sz w:val="18"/>
        </w:rPr>
        <w:t xml:space="preserve">     * Đây là cách ưu tiên vì app xác thực bằng HttpOnly cookie.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fun create(baseUrl: String, okHttpClient: OkHttpClient): AgentApiService {</w:t>
      </w:r>
      <w:r>
        <w:rPr>
          <w:rFonts w:ascii="Courier New" w:hAnsi="Courier New"/>
          <w:sz w:val="18"/>
        </w:rPr>
        <w:br w:type="textWrapping"/>
      </w:r>
      <w:r>
        <w:rPr>
          <w:rFonts w:ascii="Courier New" w:hAnsi="Courier New"/>
          <w:sz w:val="18"/>
        </w:rPr>
        <w:t xml:space="preserve">        val retrofit = Retrofit.Builder()</w:t>
      </w:r>
      <w:r>
        <w:rPr>
          <w:rFonts w:ascii="Courier New" w:hAnsi="Courier New"/>
          <w:sz w:val="18"/>
        </w:rPr>
        <w:br w:type="textWrapping"/>
      </w:r>
      <w:r>
        <w:rPr>
          <w:rFonts w:ascii="Courier New" w:hAnsi="Courier New"/>
          <w:sz w:val="18"/>
        </w:rPr>
        <w:t xml:space="preserve">            .baseUrl(baseUrl)</w:t>
      </w:r>
      <w:r>
        <w:rPr>
          <w:rFonts w:ascii="Courier New" w:hAnsi="Courier New"/>
          <w:sz w:val="18"/>
        </w:rPr>
        <w:br w:type="textWrapping"/>
      </w:r>
      <w:r>
        <w:rPr>
          <w:rFonts w:ascii="Courier New" w:hAnsi="Courier New"/>
          <w:sz w:val="18"/>
        </w:rPr>
        <w:t xml:space="preserve">            .client(okHttpClient)</w:t>
      </w:r>
      <w:r>
        <w:rPr>
          <w:rFonts w:ascii="Courier New" w:hAnsi="Courier New"/>
          <w:sz w:val="18"/>
        </w:rPr>
        <w:br w:type="textWrapping"/>
      </w:r>
      <w:r>
        <w:rPr>
          <w:rFonts w:ascii="Courier New" w:hAnsi="Courier New"/>
          <w:sz w:val="18"/>
        </w:rPr>
        <w:t xml:space="preserve">            .addConverterFactory(GsonConverterFactory.create())</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retrofit.create(AgentApiService::class.java)</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Tạo AgentApiService với Bearer token auth (legacy/fallback).</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fun create(</w:t>
      </w:r>
      <w:r>
        <w:rPr>
          <w:rFonts w:ascii="Courier New" w:hAnsi="Courier New"/>
          <w:sz w:val="18"/>
        </w:rPr>
        <w:br w:type="textWrapping"/>
      </w:r>
      <w:r>
        <w:rPr>
          <w:rFonts w:ascii="Courier New" w:hAnsi="Courier New"/>
          <w:sz w:val="18"/>
        </w:rPr>
        <w:t xml:space="preserve">        baseUrl: String,</w:t>
      </w:r>
      <w:r>
        <w:rPr>
          <w:rFonts w:ascii="Courier New" w:hAnsi="Courier New"/>
          <w:sz w:val="18"/>
        </w:rPr>
        <w:br w:type="textWrapping"/>
      </w:r>
      <w:r>
        <w:rPr>
          <w:rFonts w:ascii="Courier New" w:hAnsi="Courier New"/>
          <w:sz w:val="18"/>
        </w:rPr>
        <w:t xml:space="preserve">        tokenProvider: TokenProvider</w:t>
      </w:r>
      <w:r>
        <w:rPr>
          <w:rFonts w:ascii="Courier New" w:hAnsi="Courier New"/>
          <w:sz w:val="18"/>
        </w:rPr>
        <w:br w:type="textWrapping"/>
      </w:r>
      <w:r>
        <w:rPr>
          <w:rFonts w:ascii="Courier New" w:hAnsi="Courier New"/>
          <w:sz w:val="18"/>
        </w:rPr>
        <w:t xml:space="preserve">    ): AgentApiService {</w:t>
      </w:r>
      <w:r>
        <w:rPr>
          <w:rFonts w:ascii="Courier New" w:hAnsi="Courier New"/>
          <w:sz w:val="18"/>
        </w:rPr>
        <w:br w:type="textWrapping"/>
      </w:r>
      <w:r>
        <w:rPr>
          <w:rFonts w:ascii="Courier New" w:hAnsi="Courier New"/>
          <w:sz w:val="18"/>
        </w:rPr>
        <w:t xml:space="preserve">        val logging = HttpLoggingInterceptor().apply {</w:t>
      </w:r>
      <w:r>
        <w:rPr>
          <w:rFonts w:ascii="Courier New" w:hAnsi="Courier New"/>
          <w:sz w:val="18"/>
        </w:rPr>
        <w:br w:type="textWrapping"/>
      </w:r>
      <w:r>
        <w:rPr>
          <w:rFonts w:ascii="Courier New" w:hAnsi="Courier New"/>
          <w:sz w:val="18"/>
        </w:rPr>
        <w:t xml:space="preserve">            level = HttpLoggingInterceptor.Level.BODY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client = OkHttpClient.Builder()</w:t>
      </w:r>
      <w:r>
        <w:rPr>
          <w:rFonts w:ascii="Courier New" w:hAnsi="Courier New"/>
          <w:sz w:val="18"/>
        </w:rPr>
        <w:br w:type="textWrapping"/>
      </w:r>
      <w:r>
        <w:rPr>
          <w:rFonts w:ascii="Courier New" w:hAnsi="Courier New"/>
          <w:sz w:val="18"/>
        </w:rPr>
        <w:t xml:space="preserve">            .addInterceptor { chain -&gt;</w:t>
      </w:r>
      <w:r>
        <w:rPr>
          <w:rFonts w:ascii="Courier New" w:hAnsi="Courier New"/>
          <w:sz w:val="18"/>
        </w:rPr>
        <w:br w:type="textWrapping"/>
      </w:r>
      <w:r>
        <w:rPr>
          <w:rFonts w:ascii="Courier New" w:hAnsi="Courier New"/>
          <w:sz w:val="18"/>
        </w:rPr>
        <w:t xml:space="preserve">                val token = tokenProvider.getAccessToken()</w:t>
      </w:r>
      <w:r>
        <w:rPr>
          <w:rFonts w:ascii="Courier New" w:hAnsi="Courier New"/>
          <w:sz w:val="18"/>
        </w:rPr>
        <w:br w:type="textWrapping"/>
      </w:r>
      <w:r>
        <w:rPr>
          <w:rFonts w:ascii="Courier New" w:hAnsi="Courier New"/>
          <w:sz w:val="18"/>
        </w:rPr>
        <w:t xml:space="preserve">                val requestBuilder = chain.request().newBuilder()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(!token.isNullOrBlank()) {</w:t>
      </w:r>
      <w:r>
        <w:rPr>
          <w:rFonts w:ascii="Courier New" w:hAnsi="Courier New"/>
          <w:sz w:val="18"/>
        </w:rPr>
        <w:br w:type="textWrapping"/>
      </w:r>
      <w:r>
        <w:rPr>
          <w:rFonts w:ascii="Courier New" w:hAnsi="Courier New"/>
          <w:sz w:val="18"/>
        </w:rPr>
        <w:t xml:space="preserve">                    requestBuilder.addHeader("Authorization", "Bearer $token")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chain.proceed(requestBuilder.build())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.addInterceptor(logging)</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retrofit = Retrofit.Builder()</w:t>
      </w:r>
      <w:r>
        <w:rPr>
          <w:rFonts w:ascii="Courier New" w:hAnsi="Courier New"/>
          <w:sz w:val="18"/>
        </w:rPr>
        <w:br w:type="textWrapping"/>
      </w:r>
      <w:r>
        <w:rPr>
          <w:rFonts w:ascii="Courier New" w:hAnsi="Courier New"/>
          <w:sz w:val="18"/>
        </w:rPr>
        <w:t xml:space="preserve">            .baseUrl(baseUrl)</w:t>
      </w:r>
      <w:r>
        <w:rPr>
          <w:rFonts w:ascii="Courier New" w:hAnsi="Courier New"/>
          <w:sz w:val="18"/>
        </w:rPr>
        <w:br w:type="textWrapping"/>
      </w:r>
      <w:r>
        <w:rPr>
          <w:rFonts w:ascii="Courier New" w:hAnsi="Courier New"/>
          <w:sz w:val="18"/>
        </w:rPr>
        <w:t xml:space="preserve">            .client(client)</w:t>
      </w:r>
      <w:r>
        <w:rPr>
          <w:rFonts w:ascii="Courier New" w:hAnsi="Courier New"/>
          <w:sz w:val="18"/>
        </w:rPr>
        <w:br w:type="textWrapping"/>
      </w:r>
      <w:r>
        <w:rPr>
          <w:rFonts w:ascii="Courier New" w:hAnsi="Courier New"/>
          <w:sz w:val="18"/>
        </w:rPr>
        <w:t xml:space="preserve">            .addConverterFactory(GsonConverterFactory.create())</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retrofit.create(AgentApiService::class.java)</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168D4775">
      <w:r>
        <w:t>Phân tích chuyên sâu: Lớp (Class) trong tệp RetrofitClient.kt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5846203">
      <w:pPr>
        <w:pStyle w:val="3"/>
      </w:pPr>
      <w:r>
        <w:t>4.22. Phân tích tệp AgentPolicyResponse.kt</w:t>
      </w:r>
    </w:p>
    <w:p w14:paraId="46DE938C">
      <w:r>
        <w:t>Tệp AgentPolicyResponse.kt đóng vai trò quan trọng trong việc xây dựng Mobile Security Agent. Dưới đây là toàn bộ hoặc một phần mã nguồn cốt lõi của tệp này:</w:t>
      </w:r>
    </w:p>
    <w:p w14:paraId="4F374CCD">
      <w:r>
        <w:rPr>
          <w:rFonts w:ascii="Courier New" w:hAnsi="Courier New"/>
          <w:sz w:val="18"/>
        </w:rPr>
        <w:t>package com.acare.clinic.agent.policy</w:t>
      </w:r>
      <w:r>
        <w:rPr>
          <w:rFonts w:ascii="Courier New" w:hAnsi="Courier New"/>
          <w:sz w:val="18"/>
        </w:rPr>
        <w:br w:type="textWrapping"/>
      </w:r>
      <w:r>
        <w:rPr>
          <w:rFonts w:ascii="Courier New" w:hAnsi="Courier New"/>
          <w:sz w:val="18"/>
        </w:rPr>
        <w:br w:type="textWrapping"/>
      </w:r>
      <w:r>
        <w:rPr>
          <w:rFonts w:ascii="Courier New" w:hAnsi="Courier New"/>
          <w:sz w:val="18"/>
        </w:rPr>
        <w:t>data class AgentPolicyResponse(</w:t>
      </w:r>
      <w:r>
        <w:rPr>
          <w:rFonts w:ascii="Courier New" w:hAnsi="Courier New"/>
          <w:sz w:val="18"/>
        </w:rPr>
        <w:br w:type="textWrapping"/>
      </w:r>
      <w:r>
        <w:rPr>
          <w:rFonts w:ascii="Courier New" w:hAnsi="Courier New"/>
          <w:sz w:val="18"/>
        </w:rPr>
        <w:t xml:space="preserve">    val version: String,</w:t>
      </w:r>
      <w:r>
        <w:rPr>
          <w:rFonts w:ascii="Courier New" w:hAnsi="Courier New"/>
          <w:sz w:val="18"/>
        </w:rPr>
        <w:br w:type="textWrapping"/>
      </w:r>
      <w:r>
        <w:rPr>
          <w:rFonts w:ascii="Courier New" w:hAnsi="Courier New"/>
          <w:sz w:val="18"/>
        </w:rPr>
        <w:t xml:space="preserve">    val patterns: List&lt;PatternRule&gt;,</w:t>
      </w:r>
      <w:r>
        <w:rPr>
          <w:rFonts w:ascii="Courier New" w:hAnsi="Courier New"/>
          <w:sz w:val="18"/>
        </w:rPr>
        <w:br w:type="textWrapping"/>
      </w:r>
      <w:r>
        <w:rPr>
          <w:rFonts w:ascii="Courier New" w:hAnsi="Courier New"/>
          <w:sz w:val="18"/>
        </w:rPr>
        <w:t xml:space="preserve">    val keywords: List&lt;String&gt;,</w:t>
      </w:r>
      <w:r>
        <w:rPr>
          <w:rFonts w:ascii="Courier New" w:hAnsi="Courier New"/>
          <w:sz w:val="18"/>
        </w:rPr>
        <w:br w:type="textWrapping"/>
      </w:r>
      <w:r>
        <w:rPr>
          <w:rFonts w:ascii="Courier New" w:hAnsi="Courier New"/>
          <w:sz w:val="18"/>
        </w:rPr>
        <w:t xml:space="preserve">    val settings: Map&lt;String, Any&gt;</w:t>
      </w:r>
      <w:r>
        <w:rPr>
          <w:rFonts w:ascii="Courier New" w:hAnsi="Courier New"/>
          <w:sz w:val="18"/>
        </w:rPr>
        <w:br w:type="textWrapping"/>
      </w:r>
      <w:r>
        <w:rPr>
          <w:rFonts w:ascii="Courier New" w:hAnsi="Courier New"/>
          <w:sz w:val="18"/>
        </w:rPr>
        <w:t>)</w:t>
      </w:r>
    </w:p>
    <w:p w14:paraId="18268EEE">
      <w:r>
        <w:t>Phân tích chuyên sâu: Lớp (Class) trong tệp AgentPolicyResponse.kt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420C2ED">
      <w:pPr>
        <w:pStyle w:val="3"/>
      </w:pPr>
      <w:r>
        <w:t>4.23. Phân tích tệp PatternRule.kt</w:t>
      </w:r>
    </w:p>
    <w:p w14:paraId="27B82E04">
      <w:r>
        <w:t>Tệp PatternRule.kt đóng vai trò quan trọng trong việc xây dựng Mobile Security Agent. Dưới đây là toàn bộ hoặc một phần mã nguồn cốt lõi của tệp này:</w:t>
      </w:r>
    </w:p>
    <w:p w14:paraId="29BA7358">
      <w:r>
        <w:rPr>
          <w:rFonts w:ascii="Courier New" w:hAnsi="Courier New"/>
          <w:sz w:val="18"/>
        </w:rPr>
        <w:t>package com.acare.clinic.agent.policy</w:t>
      </w:r>
      <w:r>
        <w:rPr>
          <w:rFonts w:ascii="Courier New" w:hAnsi="Courier New"/>
          <w:sz w:val="18"/>
        </w:rPr>
        <w:br w:type="textWrapping"/>
      </w:r>
      <w:r>
        <w:rPr>
          <w:rFonts w:ascii="Courier New" w:hAnsi="Courier New"/>
          <w:sz w:val="18"/>
        </w:rPr>
        <w:br w:type="textWrapping"/>
      </w:r>
      <w:r>
        <w:rPr>
          <w:rFonts w:ascii="Courier New" w:hAnsi="Courier New"/>
          <w:sz w:val="18"/>
        </w:rPr>
        <w:t>data class PatternRule(</w:t>
      </w:r>
      <w:r>
        <w:rPr>
          <w:rFonts w:ascii="Courier New" w:hAnsi="Courier New"/>
          <w:sz w:val="18"/>
        </w:rPr>
        <w:br w:type="textWrapping"/>
      </w:r>
      <w:r>
        <w:rPr>
          <w:rFonts w:ascii="Courier New" w:hAnsi="Courier New"/>
          <w:sz w:val="18"/>
        </w:rPr>
        <w:t xml:space="preserve">    val name: String,</w:t>
      </w:r>
      <w:r>
        <w:rPr>
          <w:rFonts w:ascii="Courier New" w:hAnsi="Courier New"/>
          <w:sz w:val="18"/>
        </w:rPr>
        <w:br w:type="textWrapping"/>
      </w:r>
      <w:r>
        <w:rPr>
          <w:rFonts w:ascii="Courier New" w:hAnsi="Courier New"/>
          <w:sz w:val="18"/>
        </w:rPr>
        <w:t xml:space="preserve">    val regex: String,</w:t>
      </w:r>
      <w:r>
        <w:rPr>
          <w:rFonts w:ascii="Courier New" w:hAnsi="Courier New"/>
          <w:sz w:val="18"/>
        </w:rPr>
        <w:br w:type="textWrapping"/>
      </w:r>
      <w:r>
        <w:rPr>
          <w:rFonts w:ascii="Courier New" w:hAnsi="Courier New"/>
          <w:sz w:val="18"/>
        </w:rPr>
        <w:t xml:space="preserve">    val severity: String</w:t>
      </w:r>
      <w:r>
        <w:rPr>
          <w:rFonts w:ascii="Courier New" w:hAnsi="Courier New"/>
          <w:sz w:val="18"/>
        </w:rPr>
        <w:br w:type="textWrapping"/>
      </w:r>
      <w:r>
        <w:rPr>
          <w:rFonts w:ascii="Courier New" w:hAnsi="Courier New"/>
          <w:sz w:val="18"/>
        </w:rPr>
        <w:t>)</w:t>
      </w:r>
    </w:p>
    <w:p w14:paraId="0AC5770B">
      <w:r>
        <w:t>Phân tích chuyên sâu: Lớp (Class) trong tệp PatternRule.kt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F7BD3F9">
      <w:pPr>
        <w:pStyle w:val="3"/>
      </w:pPr>
      <w:r>
        <w:t>4.24. Phân tích tệp PolicyManager.kt</w:t>
      </w:r>
    </w:p>
    <w:p w14:paraId="36D68244">
      <w:r>
        <w:t>Tệp PolicyManager.kt đóng vai trò quan trọng trong việc xây dựng Mobile Security Agent. Dưới đây là toàn bộ hoặc một phần mã nguồn cốt lõi của tệp này:</w:t>
      </w:r>
    </w:p>
    <w:p w14:paraId="60DAD607">
      <w:r>
        <w:rPr>
          <w:rFonts w:ascii="Courier New" w:hAnsi="Courier New"/>
          <w:sz w:val="18"/>
        </w:rPr>
        <w:t>﻿package com.acare.clinic.agent.policy</w:t>
      </w:r>
      <w:r>
        <w:rPr>
          <w:rFonts w:ascii="Courier New" w:hAnsi="Courier New"/>
          <w:sz w:val="18"/>
        </w:rPr>
        <w:br w:type="textWrapping"/>
      </w:r>
      <w:r>
        <w:rPr>
          <w:rFonts w:ascii="Courier New" w:hAnsi="Courier New"/>
          <w:sz w:val="18"/>
        </w:rPr>
        <w:t>import com.acare.clinic.agent.network.AgentApiService</w:t>
      </w:r>
      <w:r>
        <w:rPr>
          <w:rFonts w:ascii="Courier New" w:hAnsi="Courier New"/>
          <w:sz w:val="18"/>
        </w:rPr>
        <w:br w:type="textWrapping"/>
      </w:r>
      <w:r>
        <w:rPr>
          <w:rFonts w:ascii="Courier New" w:hAnsi="Courier New"/>
          <w:sz w:val="18"/>
        </w:rPr>
        <w:t>import com.acare.clinic.agent.storage.AgentPreferences</w:t>
      </w:r>
      <w:r>
        <w:rPr>
          <w:rFonts w:ascii="Courier New" w:hAnsi="Courier New"/>
          <w:sz w:val="18"/>
        </w:rPr>
        <w:br w:type="textWrapping"/>
      </w:r>
      <w:r>
        <w:rPr>
          <w:rFonts w:ascii="Courier New" w:hAnsi="Courier New"/>
          <w:sz w:val="18"/>
        </w:rPr>
        <w:br w:type="textWrapping"/>
      </w:r>
      <w:r>
        <w:rPr>
          <w:rFonts w:ascii="Courier New" w:hAnsi="Courier New"/>
          <w:sz w:val="18"/>
        </w:rPr>
        <w:t>class PolicyManager(</w:t>
      </w:r>
      <w:r>
        <w:rPr>
          <w:rFonts w:ascii="Courier New" w:hAnsi="Courier New"/>
          <w:sz w:val="18"/>
        </w:rPr>
        <w:br w:type="textWrapping"/>
      </w:r>
      <w:r>
        <w:rPr>
          <w:rFonts w:ascii="Courier New" w:hAnsi="Courier New"/>
          <w:sz w:val="18"/>
        </w:rPr>
        <w:t xml:space="preserve">    private val api: AgentApiService,</w:t>
      </w:r>
      <w:r>
        <w:rPr>
          <w:rFonts w:ascii="Courier New" w:hAnsi="Courier New"/>
          <w:sz w:val="18"/>
        </w:rPr>
        <w:br w:type="textWrapping"/>
      </w:r>
      <w:r>
        <w:rPr>
          <w:rFonts w:ascii="Courier New" w:hAnsi="Courier New"/>
          <w:sz w:val="18"/>
        </w:rPr>
        <w:t xml:space="preserve">    private val preferences: AgentPreferences</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private var cachedPolicy: AgentPolicyResponse? = null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syncPolicy(): AgentPolicyResponse {</w:t>
      </w:r>
      <w:r>
        <w:rPr>
          <w:rFonts w:ascii="Courier New" w:hAnsi="Courier New"/>
          <w:sz w:val="18"/>
        </w:rPr>
        <w:br w:type="textWrapping"/>
      </w:r>
      <w:r>
        <w:rPr>
          <w:rFonts w:ascii="Courier New" w:hAnsi="Courier New"/>
          <w:sz w:val="18"/>
        </w:rPr>
        <w:t xml:space="preserve">        val response = api.getPolicy()</w:t>
      </w:r>
      <w:r>
        <w:rPr>
          <w:rFonts w:ascii="Courier New" w:hAnsi="Courier New"/>
          <w:sz w:val="18"/>
        </w:rPr>
        <w:br w:type="textWrapping"/>
      </w:r>
      <w:r>
        <w:rPr>
          <w:rFonts w:ascii="Courier New" w:hAnsi="Courier New"/>
          <w:sz w:val="18"/>
        </w:rPr>
        <w:t xml:space="preserve">        val policy = response.data ?: defaultPolicy()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cachedPolicy = policy</w:t>
      </w:r>
      <w:r>
        <w:rPr>
          <w:rFonts w:ascii="Courier New" w:hAnsi="Courier New"/>
          <w:sz w:val="18"/>
        </w:rPr>
        <w:br w:type="textWrapping"/>
      </w:r>
      <w:r>
        <w:rPr>
          <w:rFonts w:ascii="Courier New" w:hAnsi="Courier New"/>
          <w:sz w:val="18"/>
        </w:rPr>
        <w:t xml:space="preserve">        preferences.savePolicyVersion(policy.version)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policy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getCachedPolicyOrDefault(): AgentPolicyResponse {</w:t>
      </w:r>
      <w:r>
        <w:rPr>
          <w:rFonts w:ascii="Courier New" w:hAnsi="Courier New"/>
          <w:sz w:val="18"/>
        </w:rPr>
        <w:br w:type="textWrapping"/>
      </w:r>
      <w:r>
        <w:rPr>
          <w:rFonts w:ascii="Courier New" w:hAnsi="Courier New"/>
          <w:sz w:val="18"/>
        </w:rPr>
        <w:t xml:space="preserve">        return cachedPolicy ?: defaultPolicy()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fun defaultPolicy(): AgentPolicyResponse {</w:t>
      </w:r>
      <w:r>
        <w:rPr>
          <w:rFonts w:ascii="Courier New" w:hAnsi="Courier New"/>
          <w:sz w:val="18"/>
        </w:rPr>
        <w:br w:type="textWrapping"/>
      </w:r>
      <w:r>
        <w:rPr>
          <w:rFonts w:ascii="Courier New" w:hAnsi="Courier New"/>
          <w:sz w:val="18"/>
        </w:rPr>
        <w:t xml:space="preserve">        return AgentPolicyResponse(</w:t>
      </w:r>
      <w:r>
        <w:rPr>
          <w:rFonts w:ascii="Courier New" w:hAnsi="Courier New"/>
          <w:sz w:val="18"/>
        </w:rPr>
        <w:br w:type="textWrapping"/>
      </w:r>
      <w:r>
        <w:rPr>
          <w:rFonts w:ascii="Courier New" w:hAnsi="Courier New"/>
          <w:sz w:val="18"/>
        </w:rPr>
        <w:t xml:space="preserve">            version = "local-default",</w:t>
      </w:r>
      <w:r>
        <w:rPr>
          <w:rFonts w:ascii="Courier New" w:hAnsi="Courier New"/>
          <w:sz w:val="18"/>
        </w:rPr>
        <w:br w:type="textWrapping"/>
      </w:r>
      <w:r>
        <w:rPr>
          <w:rFonts w:ascii="Courier New" w:hAnsi="Courier New"/>
          <w:sz w:val="18"/>
        </w:rPr>
        <w:t xml:space="preserve">            patterns = listOf(</w:t>
      </w:r>
      <w:r>
        <w:rPr>
          <w:rFonts w:ascii="Courier New" w:hAnsi="Courier New"/>
          <w:sz w:val="18"/>
        </w:rPr>
        <w:br w:type="textWrapping"/>
      </w:r>
      <w:r>
        <w:rPr>
          <w:rFonts w:ascii="Courier New" w:hAnsi="Courier New"/>
          <w:sz w:val="18"/>
        </w:rPr>
        <w:t xml:space="preserve">                PatternRule("CCCD", "\\b0\\d{11}\\b", "HIGH"),</w:t>
      </w:r>
      <w:r>
        <w:rPr>
          <w:rFonts w:ascii="Courier New" w:hAnsi="Courier New"/>
          <w:sz w:val="18"/>
        </w:rPr>
        <w:br w:type="textWrapping"/>
      </w:r>
      <w:r>
        <w:rPr>
          <w:rFonts w:ascii="Courier New" w:hAnsi="Courier New"/>
          <w:sz w:val="18"/>
        </w:rPr>
        <w:t xml:space="preserve">                PatternRule("PHONE", "\\b(84|0[35789])\\d{8}\\b", "MEDIUM"),</w:t>
      </w:r>
      <w:r>
        <w:rPr>
          <w:rFonts w:ascii="Courier New" w:hAnsi="Courier New"/>
          <w:sz w:val="18"/>
        </w:rPr>
        <w:br w:type="textWrapping"/>
      </w:r>
      <w:r>
        <w:rPr>
          <w:rFonts w:ascii="Courier New" w:hAnsi="Courier New"/>
          <w:sz w:val="18"/>
        </w:rPr>
        <w:t xml:space="preserve">                PatternRule("EMAIL", "\\b[\\w.-]+@[\\w.-]+\\.\\w{2,4}\\b", "MEDIUM")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keywords = listOf("HIV", "Ung thu", "Tuyet mat", "AIDS"),</w:t>
      </w:r>
      <w:r>
        <w:rPr>
          <w:rFonts w:ascii="Courier New" w:hAnsi="Courier New"/>
          <w:sz w:val="18"/>
        </w:rPr>
        <w:br w:type="textWrapping"/>
      </w:r>
      <w:r>
        <w:rPr>
          <w:rFonts w:ascii="Courier New" w:hAnsi="Courier New"/>
          <w:sz w:val="18"/>
        </w:rPr>
        <w:t xml:space="preserve">            settings = mapOf(</w:t>
      </w:r>
      <w:r>
        <w:rPr>
          <w:rFonts w:ascii="Courier New" w:hAnsi="Courier New"/>
          <w:sz w:val="18"/>
        </w:rPr>
        <w:br w:type="textWrapping"/>
      </w:r>
      <w:r>
        <w:rPr>
          <w:rFonts w:ascii="Courier New" w:hAnsi="Courier New"/>
          <w:sz w:val="18"/>
        </w:rPr>
        <w:t xml:space="preserve">                "scanForm" to true,</w:t>
      </w:r>
      <w:r>
        <w:rPr>
          <w:rFonts w:ascii="Courier New" w:hAnsi="Courier New"/>
          <w:sz w:val="18"/>
        </w:rPr>
        <w:br w:type="textWrapping"/>
      </w:r>
      <w:r>
        <w:rPr>
          <w:rFonts w:ascii="Courier New" w:hAnsi="Courier New"/>
          <w:sz w:val="18"/>
        </w:rPr>
        <w:t xml:space="preserve">                "scanCopy" to true,</w:t>
      </w:r>
      <w:r>
        <w:rPr>
          <w:rFonts w:ascii="Courier New" w:hAnsi="Courier New"/>
          <w:sz w:val="18"/>
        </w:rPr>
        <w:br w:type="textWrapping"/>
      </w:r>
      <w:r>
        <w:rPr>
          <w:rFonts w:ascii="Courier New" w:hAnsi="Courier New"/>
          <w:sz w:val="18"/>
        </w:rPr>
        <w:t xml:space="preserve">                "scanExport" to true,</w:t>
      </w:r>
      <w:r>
        <w:rPr>
          <w:rFonts w:ascii="Courier New" w:hAnsi="Courier New"/>
          <w:sz w:val="18"/>
        </w:rPr>
        <w:br w:type="textWrapping"/>
      </w:r>
      <w:r>
        <w:rPr>
          <w:rFonts w:ascii="Courier New" w:hAnsi="Courier New"/>
          <w:sz w:val="18"/>
        </w:rPr>
        <w:t xml:space="preserve">                "blockCopyOnViolation" to true,</w:t>
      </w:r>
      <w:r>
        <w:rPr>
          <w:rFonts w:ascii="Courier New" w:hAnsi="Courier New"/>
          <w:sz w:val="18"/>
        </w:rPr>
        <w:br w:type="textWrapping"/>
      </w:r>
      <w:r>
        <w:rPr>
          <w:rFonts w:ascii="Courier New" w:hAnsi="Courier New"/>
          <w:sz w:val="18"/>
        </w:rPr>
        <w:t xml:space="preserve">                "blockExportOnViolation" to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1D257478">
      <w:r>
        <w:t>Phân tích chuyên sâu: Lớp (Class) trong tệp PolicyManager.kt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3374FFDD">
      <w:pPr>
        <w:pStyle w:val="3"/>
      </w:pPr>
      <w:r>
        <w:t>4.25. Phân tích tệp EventQueueRepository.kt</w:t>
      </w:r>
    </w:p>
    <w:p w14:paraId="0E9CDF60">
      <w:r>
        <w:t>Tệp EventQueueRepository.kt đóng vai trò quan trọng trong việc xây dựng Mobile Security Agent. Dưới đây là toàn bộ hoặc một phần mã nguồn cốt lõi của tệp này:</w:t>
      </w:r>
    </w:p>
    <w:p w14:paraId="21F7C3F0">
      <w:r>
        <w:rPr>
          <w:rFonts w:ascii="Courier New" w:hAnsi="Courier New"/>
          <w:sz w:val="18"/>
        </w:rPr>
        <w:t>package com.acare.clinic.agent.queue</w:t>
      </w:r>
      <w:r>
        <w:rPr>
          <w:rFonts w:ascii="Courier New" w:hAnsi="Courier New"/>
          <w:sz w:val="18"/>
        </w:rPr>
        <w:br w:type="textWrapping"/>
      </w:r>
      <w:r>
        <w:rPr>
          <w:rFonts w:ascii="Courier New" w:hAnsi="Courier New"/>
          <w:sz w:val="18"/>
        </w:rPr>
        <w:br w:type="textWrapping"/>
      </w:r>
      <w:r>
        <w:rPr>
          <w:rFonts w:ascii="Courier New" w:hAnsi="Courier New"/>
          <w:sz w:val="18"/>
        </w:rPr>
        <w:t>import com.google.gson.Gson</w:t>
      </w:r>
      <w:r>
        <w:rPr>
          <w:rFonts w:ascii="Courier New" w:hAnsi="Courier New"/>
          <w:sz w:val="18"/>
        </w:rPr>
        <w:br w:type="textWrapping"/>
      </w:r>
      <w:r>
        <w:rPr>
          <w:rFonts w:ascii="Courier New" w:hAnsi="Courier New"/>
          <w:sz w:val="18"/>
        </w:rPr>
        <w:t>import com.acare.clinic.agent.audit.AgentEventRequest</w:t>
      </w:r>
      <w:r>
        <w:rPr>
          <w:rFonts w:ascii="Courier New" w:hAnsi="Courier New"/>
          <w:sz w:val="18"/>
        </w:rPr>
        <w:br w:type="textWrapping"/>
      </w:r>
      <w:r>
        <w:rPr>
          <w:rFonts w:ascii="Courier New" w:hAnsi="Courier New"/>
          <w:sz w:val="18"/>
        </w:rPr>
        <w:t>import com.acare.clinic.agent.storage.AgentEventEntity</w:t>
      </w:r>
      <w:r>
        <w:rPr>
          <w:rFonts w:ascii="Courier New" w:hAnsi="Courier New"/>
          <w:sz w:val="18"/>
        </w:rPr>
        <w:br w:type="textWrapping"/>
      </w:r>
      <w:r>
        <w:rPr>
          <w:rFonts w:ascii="Courier New" w:hAnsi="Courier New"/>
          <w:sz w:val="18"/>
        </w:rPr>
        <w:t>import com.acare.clinic.agent.storage.AgentEventDao</w:t>
      </w:r>
      <w:r>
        <w:rPr>
          <w:rFonts w:ascii="Courier New" w:hAnsi="Courier New"/>
          <w:sz w:val="18"/>
        </w:rPr>
        <w:br w:type="textWrapping"/>
      </w:r>
      <w:r>
        <w:rPr>
          <w:rFonts w:ascii="Courier New" w:hAnsi="Courier New"/>
          <w:sz w:val="18"/>
        </w:rPr>
        <w:br w:type="textWrapping"/>
      </w:r>
      <w:r>
        <w:rPr>
          <w:rFonts w:ascii="Courier New" w:hAnsi="Courier New"/>
          <w:sz w:val="18"/>
        </w:rPr>
        <w:t>class EventQueueRepository(</w:t>
      </w:r>
      <w:r>
        <w:rPr>
          <w:rFonts w:ascii="Courier New" w:hAnsi="Courier New"/>
          <w:sz w:val="18"/>
        </w:rPr>
        <w:br w:type="textWrapping"/>
      </w:r>
      <w:r>
        <w:rPr>
          <w:rFonts w:ascii="Courier New" w:hAnsi="Courier New"/>
          <w:sz w:val="18"/>
        </w:rPr>
        <w:t xml:space="preserve">    private val dao: AgentEventDao</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private val gson = Gson()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enqueue(request: AgentEventRequest) {</w:t>
      </w:r>
      <w:r>
        <w:rPr>
          <w:rFonts w:ascii="Courier New" w:hAnsi="Courier New"/>
          <w:sz w:val="18"/>
        </w:rPr>
        <w:br w:type="textWrapping"/>
      </w:r>
      <w:r>
        <w:rPr>
          <w:rFonts w:ascii="Courier New" w:hAnsi="Courier New"/>
          <w:sz w:val="18"/>
        </w:rPr>
        <w:t xml:space="preserve">        dao.insert(</w:t>
      </w:r>
      <w:r>
        <w:rPr>
          <w:rFonts w:ascii="Courier New" w:hAnsi="Courier New"/>
          <w:sz w:val="18"/>
        </w:rPr>
        <w:br w:type="textWrapping"/>
      </w:r>
      <w:r>
        <w:rPr>
          <w:rFonts w:ascii="Courier New" w:hAnsi="Courier New"/>
          <w:sz w:val="18"/>
        </w:rPr>
        <w:t xml:space="preserve">            AgentEventEntity(</w:t>
      </w:r>
      <w:r>
        <w:rPr>
          <w:rFonts w:ascii="Courier New" w:hAnsi="Courier New"/>
          <w:sz w:val="18"/>
        </w:rPr>
        <w:br w:type="textWrapping"/>
      </w:r>
      <w:r>
        <w:rPr>
          <w:rFonts w:ascii="Courier New" w:hAnsi="Courier New"/>
          <w:sz w:val="18"/>
        </w:rPr>
        <w:t xml:space="preserve">                deviceId = request.deviceId,</w:t>
      </w:r>
      <w:r>
        <w:rPr>
          <w:rFonts w:ascii="Courier New" w:hAnsi="Courier New"/>
          <w:sz w:val="18"/>
        </w:rPr>
        <w:br w:type="textWrapping"/>
      </w:r>
      <w:r>
        <w:rPr>
          <w:rFonts w:ascii="Courier New" w:hAnsi="Courier New"/>
          <w:sz w:val="18"/>
        </w:rPr>
        <w:t xml:space="preserve">                platform = request.platform,</w:t>
      </w:r>
      <w:r>
        <w:rPr>
          <w:rFonts w:ascii="Courier New" w:hAnsi="Courier New"/>
          <w:sz w:val="18"/>
        </w:rPr>
        <w:br w:type="textWrapping"/>
      </w:r>
      <w:r>
        <w:rPr>
          <w:rFonts w:ascii="Courier New" w:hAnsi="Courier New"/>
          <w:sz w:val="18"/>
        </w:rPr>
        <w:t xml:space="preserve">                userId = request.userId,</w:t>
      </w:r>
      <w:r>
        <w:rPr>
          <w:rFonts w:ascii="Courier New" w:hAnsi="Courier New"/>
          <w:sz w:val="18"/>
        </w:rPr>
        <w:br w:type="textWrapping"/>
      </w:r>
      <w:r>
        <w:rPr>
          <w:rFonts w:ascii="Courier New" w:hAnsi="Courier New"/>
          <w:sz w:val="18"/>
        </w:rPr>
        <w:t xml:space="preserve">                sourceType = request.sourceType,</w:t>
      </w:r>
      <w:r>
        <w:rPr>
          <w:rFonts w:ascii="Courier New" w:hAnsi="Courier New"/>
          <w:sz w:val="18"/>
        </w:rPr>
        <w:br w:type="textWrapping"/>
      </w:r>
      <w:r>
        <w:rPr>
          <w:rFonts w:ascii="Courier New" w:hAnsi="Courier New"/>
          <w:sz w:val="18"/>
        </w:rPr>
        <w:t xml:space="preserve">                eventType = request.eventType,</w:t>
      </w:r>
      <w:r>
        <w:rPr>
          <w:rFonts w:ascii="Courier New" w:hAnsi="Courier New"/>
          <w:sz w:val="18"/>
        </w:rPr>
        <w:br w:type="textWrapping"/>
      </w:r>
      <w:r>
        <w:rPr>
          <w:rFonts w:ascii="Courier New" w:hAnsi="Courier New"/>
          <w:sz w:val="18"/>
        </w:rPr>
        <w:t xml:space="preserve">                action = request.action,</w:t>
      </w:r>
      <w:r>
        <w:rPr>
          <w:rFonts w:ascii="Courier New" w:hAnsi="Courier New"/>
          <w:sz w:val="18"/>
        </w:rPr>
        <w:br w:type="textWrapping"/>
      </w:r>
      <w:r>
        <w:rPr>
          <w:rFonts w:ascii="Courier New" w:hAnsi="Courier New"/>
          <w:sz w:val="18"/>
        </w:rPr>
        <w:t xml:space="preserve">                violationType = request.violationType,</w:t>
      </w:r>
      <w:r>
        <w:rPr>
          <w:rFonts w:ascii="Courier New" w:hAnsi="Courier New"/>
          <w:sz w:val="18"/>
        </w:rPr>
        <w:br w:type="textWrapping"/>
      </w:r>
      <w:r>
        <w:rPr>
          <w:rFonts w:ascii="Courier New" w:hAnsi="Courier New"/>
          <w:sz w:val="18"/>
        </w:rPr>
        <w:t xml:space="preserve">                severity = request.severity,</w:t>
      </w:r>
      <w:r>
        <w:rPr>
          <w:rFonts w:ascii="Courier New" w:hAnsi="Courier New"/>
          <w:sz w:val="18"/>
        </w:rPr>
        <w:br w:type="textWrapping"/>
      </w:r>
      <w:r>
        <w:rPr>
          <w:rFonts w:ascii="Courier New" w:hAnsi="Courier New"/>
          <w:sz w:val="18"/>
        </w:rPr>
        <w:t xml:space="preserve">                contentSnippet = request.contentSnippet,</w:t>
      </w:r>
      <w:r>
        <w:rPr>
          <w:rFonts w:ascii="Courier New" w:hAnsi="Courier New"/>
          <w:sz w:val="18"/>
        </w:rPr>
        <w:br w:type="textWrapping"/>
      </w:r>
      <w:r>
        <w:rPr>
          <w:rFonts w:ascii="Courier New" w:hAnsi="Courier New"/>
          <w:sz w:val="18"/>
        </w:rPr>
        <w:t xml:space="preserve">                detailsJson = gson.toJson(request.details),</w:t>
      </w:r>
      <w:r>
        <w:rPr>
          <w:rFonts w:ascii="Courier New" w:hAnsi="Courier New"/>
          <w:sz w:val="18"/>
        </w:rPr>
        <w:br w:type="textWrapping"/>
      </w:r>
      <w:r>
        <w:rPr>
          <w:rFonts w:ascii="Courier New" w:hAnsi="Courier New"/>
          <w:sz w:val="18"/>
        </w:rPr>
        <w:t xml:space="preserve">                timestamp = request.timestamp,</w:t>
      </w:r>
      <w:r>
        <w:rPr>
          <w:rFonts w:ascii="Courier New" w:hAnsi="Courier New"/>
          <w:sz w:val="18"/>
        </w:rPr>
        <w:br w:type="textWrapping"/>
      </w:r>
      <w:r>
        <w:rPr>
          <w:rFonts w:ascii="Courier New" w:hAnsi="Courier New"/>
          <w:sz w:val="18"/>
        </w:rPr>
        <w:t xml:space="preserve">                synced = false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toRequest(entity: AgentEventEntity): AgentEventRequest {</w:t>
      </w:r>
      <w:r>
        <w:rPr>
          <w:rFonts w:ascii="Courier New" w:hAnsi="Courier New"/>
          <w:sz w:val="18"/>
        </w:rPr>
        <w:br w:type="textWrapping"/>
      </w:r>
      <w:r>
        <w:rPr>
          <w:rFonts w:ascii="Courier New" w:hAnsi="Courier New"/>
          <w:sz w:val="18"/>
        </w:rPr>
        <w:t xml:space="preserve">        @Suppress("UNCHECKED_CAST")</w:t>
      </w:r>
      <w:r>
        <w:rPr>
          <w:rFonts w:ascii="Courier New" w:hAnsi="Courier New"/>
          <w:sz w:val="18"/>
        </w:rPr>
        <w:br w:type="textWrapping"/>
      </w:r>
      <w:r>
        <w:rPr>
          <w:rFonts w:ascii="Courier New" w:hAnsi="Courier New"/>
          <w:sz w:val="18"/>
        </w:rPr>
        <w:t xml:space="preserve">        val details = gson.fromJson(entity.detailsJson, Map::class.java) as Map&lt;String, Any?&gt;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AgentEventRequest(</w:t>
      </w:r>
      <w:r>
        <w:rPr>
          <w:rFonts w:ascii="Courier New" w:hAnsi="Courier New"/>
          <w:sz w:val="18"/>
        </w:rPr>
        <w:br w:type="textWrapping"/>
      </w:r>
      <w:r>
        <w:rPr>
          <w:rFonts w:ascii="Courier New" w:hAnsi="Courier New"/>
          <w:sz w:val="18"/>
        </w:rPr>
        <w:t xml:space="preserve">            deviceId = entity.deviceId,</w:t>
      </w:r>
      <w:r>
        <w:rPr>
          <w:rFonts w:ascii="Courier New" w:hAnsi="Courier New"/>
          <w:sz w:val="18"/>
        </w:rPr>
        <w:br w:type="textWrapping"/>
      </w:r>
      <w:r>
        <w:rPr>
          <w:rFonts w:ascii="Courier New" w:hAnsi="Courier New"/>
          <w:sz w:val="18"/>
        </w:rPr>
        <w:t xml:space="preserve">            platform = entity.platform,</w:t>
      </w:r>
      <w:r>
        <w:rPr>
          <w:rFonts w:ascii="Courier New" w:hAnsi="Courier New"/>
          <w:sz w:val="18"/>
        </w:rPr>
        <w:br w:type="textWrapping"/>
      </w:r>
      <w:r>
        <w:rPr>
          <w:rFonts w:ascii="Courier New" w:hAnsi="Courier New"/>
          <w:sz w:val="18"/>
        </w:rPr>
        <w:t xml:space="preserve">            userId = entity.userId,</w:t>
      </w:r>
      <w:r>
        <w:rPr>
          <w:rFonts w:ascii="Courier New" w:hAnsi="Courier New"/>
          <w:sz w:val="18"/>
        </w:rPr>
        <w:br w:type="textWrapping"/>
      </w:r>
      <w:r>
        <w:rPr>
          <w:rFonts w:ascii="Courier New" w:hAnsi="Courier New"/>
          <w:sz w:val="18"/>
        </w:rPr>
        <w:t xml:space="preserve">            sourceType = entity.sourceType,</w:t>
      </w:r>
      <w:r>
        <w:rPr>
          <w:rFonts w:ascii="Courier New" w:hAnsi="Courier New"/>
          <w:sz w:val="18"/>
        </w:rPr>
        <w:br w:type="textWrapping"/>
      </w:r>
      <w:r>
        <w:rPr>
          <w:rFonts w:ascii="Courier New" w:hAnsi="Courier New"/>
          <w:sz w:val="18"/>
        </w:rPr>
        <w:t xml:space="preserve">            eventType = entity.eventType,</w:t>
      </w:r>
      <w:r>
        <w:rPr>
          <w:rFonts w:ascii="Courier New" w:hAnsi="Courier New"/>
          <w:sz w:val="18"/>
        </w:rPr>
        <w:br w:type="textWrapping"/>
      </w:r>
      <w:r>
        <w:rPr>
          <w:rFonts w:ascii="Courier New" w:hAnsi="Courier New"/>
          <w:sz w:val="18"/>
        </w:rPr>
        <w:t xml:space="preserve">            action = entity.action,</w:t>
      </w:r>
      <w:r>
        <w:rPr>
          <w:rFonts w:ascii="Courier New" w:hAnsi="Courier New"/>
          <w:sz w:val="18"/>
        </w:rPr>
        <w:br w:type="textWrapping"/>
      </w:r>
      <w:r>
        <w:rPr>
          <w:rFonts w:ascii="Courier New" w:hAnsi="Courier New"/>
          <w:sz w:val="18"/>
        </w:rPr>
        <w:t xml:space="preserve">            violationType = entity.violationType,</w:t>
      </w:r>
      <w:r>
        <w:rPr>
          <w:rFonts w:ascii="Courier New" w:hAnsi="Courier New"/>
          <w:sz w:val="18"/>
        </w:rPr>
        <w:br w:type="textWrapping"/>
      </w:r>
      <w:r>
        <w:rPr>
          <w:rFonts w:ascii="Courier New" w:hAnsi="Courier New"/>
          <w:sz w:val="18"/>
        </w:rPr>
        <w:t xml:space="preserve">            severity = entity.severity,</w:t>
      </w:r>
      <w:r>
        <w:rPr>
          <w:rFonts w:ascii="Courier New" w:hAnsi="Courier New"/>
          <w:sz w:val="18"/>
        </w:rPr>
        <w:br w:type="textWrapping"/>
      </w:r>
      <w:r>
        <w:rPr>
          <w:rFonts w:ascii="Courier New" w:hAnsi="Courier New"/>
          <w:sz w:val="18"/>
        </w:rPr>
        <w:t xml:space="preserve">            contentSnippet = entity.contentSnippet,</w:t>
      </w:r>
      <w:r>
        <w:rPr>
          <w:rFonts w:ascii="Courier New" w:hAnsi="Courier New"/>
          <w:sz w:val="18"/>
        </w:rPr>
        <w:br w:type="textWrapping"/>
      </w:r>
      <w:r>
        <w:rPr>
          <w:rFonts w:ascii="Courier New" w:hAnsi="Courier New"/>
          <w:sz w:val="18"/>
        </w:rPr>
        <w:t xml:space="preserve">            details = details,</w:t>
      </w:r>
      <w:r>
        <w:rPr>
          <w:rFonts w:ascii="Courier New" w:hAnsi="Courier New"/>
          <w:sz w:val="18"/>
        </w:rPr>
        <w:br w:type="textWrapping"/>
      </w:r>
      <w:r>
        <w:rPr>
          <w:rFonts w:ascii="Courier New" w:hAnsi="Courier New"/>
          <w:sz w:val="18"/>
        </w:rPr>
        <w:t xml:space="preserve">            timestamp = entity.timestamp</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3551781A">
      <w:r>
        <w:t>Phân tích chuyên sâu: Lớp (Class) trong tệp EventQueueRepository.kt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E8F37F9">
      <w:pPr>
        <w:pStyle w:val="3"/>
      </w:pPr>
      <w:r>
        <w:t>4.26. Phân tích tệp EventSyncScheduler.kt</w:t>
      </w:r>
    </w:p>
    <w:p w14:paraId="66CAAC96">
      <w:r>
        <w:t>Tệp EventSyncScheduler.kt đóng vai trò quan trọng trong việc xây dựng Mobile Security Agent. Dưới đây là toàn bộ hoặc một phần mã nguồn cốt lõi của tệp này:</w:t>
      </w:r>
    </w:p>
    <w:p w14:paraId="1FF72DA8">
      <w:r>
        <w:rPr>
          <w:rFonts w:ascii="Courier New" w:hAnsi="Courier New"/>
          <w:sz w:val="18"/>
        </w:rPr>
        <w:t>package com.acare.clinic.agent.queue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androidx.work.ExistingPeriodicWorkPolicy</w:t>
      </w:r>
      <w:r>
        <w:rPr>
          <w:rFonts w:ascii="Courier New" w:hAnsi="Courier New"/>
          <w:sz w:val="18"/>
        </w:rPr>
        <w:br w:type="textWrapping"/>
      </w:r>
      <w:r>
        <w:rPr>
          <w:rFonts w:ascii="Courier New" w:hAnsi="Courier New"/>
          <w:sz w:val="18"/>
        </w:rPr>
        <w:t>import androidx.work.PeriodicWorkRequestBuilder</w:t>
      </w:r>
      <w:r>
        <w:rPr>
          <w:rFonts w:ascii="Courier New" w:hAnsi="Courier New"/>
          <w:sz w:val="18"/>
        </w:rPr>
        <w:br w:type="textWrapping"/>
      </w:r>
      <w:r>
        <w:rPr>
          <w:rFonts w:ascii="Courier New" w:hAnsi="Courier New"/>
          <w:sz w:val="18"/>
        </w:rPr>
        <w:t>import androidx.work.WorkManager</w:t>
      </w:r>
      <w:r>
        <w:rPr>
          <w:rFonts w:ascii="Courier New" w:hAnsi="Courier New"/>
          <w:sz w:val="18"/>
        </w:rPr>
        <w:br w:type="textWrapping"/>
      </w:r>
      <w:r>
        <w:rPr>
          <w:rFonts w:ascii="Courier New" w:hAnsi="Courier New"/>
          <w:sz w:val="18"/>
        </w:rPr>
        <w:t>import java.util.concurrent.TimeUnit</w:t>
      </w:r>
      <w:r>
        <w:rPr>
          <w:rFonts w:ascii="Courier New" w:hAnsi="Courier New"/>
          <w:sz w:val="18"/>
        </w:rPr>
        <w:br w:type="textWrapping"/>
      </w:r>
      <w:r>
        <w:rPr>
          <w:rFonts w:ascii="Courier New" w:hAnsi="Courier New"/>
          <w:sz w:val="18"/>
        </w:rPr>
        <w:br w:type="textWrapping"/>
      </w:r>
      <w:r>
        <w:rPr>
          <w:rFonts w:ascii="Courier New" w:hAnsi="Courier New"/>
          <w:sz w:val="18"/>
        </w:rPr>
        <w:t>object EventSyncScheduler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start(context: Context) {</w:t>
      </w:r>
      <w:r>
        <w:rPr>
          <w:rFonts w:ascii="Courier New" w:hAnsi="Courier New"/>
          <w:sz w:val="18"/>
        </w:rPr>
        <w:br w:type="textWrapping"/>
      </w:r>
      <w:r>
        <w:rPr>
          <w:rFonts w:ascii="Courier New" w:hAnsi="Courier New"/>
          <w:sz w:val="18"/>
        </w:rPr>
        <w:t xml:space="preserve">        val request = PeriodicWorkRequestBuilder&lt;EventSyncWorker&gt;(</w:t>
      </w:r>
      <w:r>
        <w:rPr>
          <w:rFonts w:ascii="Courier New" w:hAnsi="Courier New"/>
          <w:sz w:val="18"/>
        </w:rPr>
        <w:br w:type="textWrapping"/>
      </w:r>
      <w:r>
        <w:rPr>
          <w:rFonts w:ascii="Courier New" w:hAnsi="Courier New"/>
          <w:sz w:val="18"/>
        </w:rPr>
        <w:t xml:space="preserve">            15,</w:t>
      </w:r>
      <w:r>
        <w:rPr>
          <w:rFonts w:ascii="Courier New" w:hAnsi="Courier New"/>
          <w:sz w:val="18"/>
        </w:rPr>
        <w:br w:type="textWrapping"/>
      </w:r>
      <w:r>
        <w:rPr>
          <w:rFonts w:ascii="Courier New" w:hAnsi="Courier New"/>
          <w:sz w:val="18"/>
        </w:rPr>
        <w:t xml:space="preserve">            TimeUnit.MINUTES</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WorkManager.getInstance(context).enqueueUniquePeriodicWork(</w:t>
      </w:r>
      <w:r>
        <w:rPr>
          <w:rFonts w:ascii="Courier New" w:hAnsi="Courier New"/>
          <w:sz w:val="18"/>
        </w:rPr>
        <w:br w:type="textWrapping"/>
      </w:r>
      <w:r>
        <w:rPr>
          <w:rFonts w:ascii="Courier New" w:hAnsi="Courier New"/>
          <w:sz w:val="18"/>
        </w:rPr>
        <w:t xml:space="preserve">            "agent_event_sync",</w:t>
      </w:r>
      <w:r>
        <w:rPr>
          <w:rFonts w:ascii="Courier New" w:hAnsi="Courier New"/>
          <w:sz w:val="18"/>
        </w:rPr>
        <w:br w:type="textWrapping"/>
      </w:r>
      <w:r>
        <w:rPr>
          <w:rFonts w:ascii="Courier New" w:hAnsi="Courier New"/>
          <w:sz w:val="18"/>
        </w:rPr>
        <w:t xml:space="preserve">            ExistingPeriodicWorkPolicy.UPDATE,</w:t>
      </w:r>
      <w:r>
        <w:rPr>
          <w:rFonts w:ascii="Courier New" w:hAnsi="Courier New"/>
          <w:sz w:val="18"/>
        </w:rPr>
        <w:br w:type="textWrapping"/>
      </w:r>
      <w:r>
        <w:rPr>
          <w:rFonts w:ascii="Courier New" w:hAnsi="Courier New"/>
          <w:sz w:val="18"/>
        </w:rPr>
        <w:t xml:space="preserve">            request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3E3FB678">
      <w:r>
        <w:t>Phân tích chuyên sâu: Lớp (Class) trong tệp EventSyncScheduler.kt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2125647">
      <w:pPr>
        <w:pStyle w:val="3"/>
      </w:pPr>
      <w:r>
        <w:t>4.27. Phân tích tệp EventSyncWorker.kt</w:t>
      </w:r>
    </w:p>
    <w:p w14:paraId="1D894480">
      <w:r>
        <w:t>Tệp EventSyncWorker.kt đóng vai trò quan trọng trong việc xây dựng Mobile Security Agent. Dưới đây là toàn bộ hoặc một phần mã nguồn cốt lõi của tệp này:</w:t>
      </w:r>
    </w:p>
    <w:p w14:paraId="2FC67C68">
      <w:r>
        <w:rPr>
          <w:rFonts w:ascii="Courier New" w:hAnsi="Courier New"/>
          <w:sz w:val="18"/>
        </w:rPr>
        <w:t>package com.acare.clinic.agent.queue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androidx.work.CoroutineWorker</w:t>
      </w:r>
      <w:r>
        <w:rPr>
          <w:rFonts w:ascii="Courier New" w:hAnsi="Courier New"/>
          <w:sz w:val="18"/>
        </w:rPr>
        <w:br w:type="textWrapping"/>
      </w:r>
      <w:r>
        <w:rPr>
          <w:rFonts w:ascii="Courier New" w:hAnsi="Courier New"/>
          <w:sz w:val="18"/>
        </w:rPr>
        <w:t>import androidx.work.WorkerParameters</w:t>
      </w:r>
      <w:r>
        <w:rPr>
          <w:rFonts w:ascii="Courier New" w:hAnsi="Courier New"/>
          <w:sz w:val="18"/>
        </w:rPr>
        <w:br w:type="textWrapping"/>
      </w:r>
      <w:r>
        <w:rPr>
          <w:rFonts w:ascii="Courier New" w:hAnsi="Courier New"/>
          <w:sz w:val="18"/>
        </w:rPr>
        <w:t>import androidx.work.ListenableWorker.Result</w:t>
      </w:r>
      <w:r>
        <w:rPr>
          <w:rFonts w:ascii="Courier New" w:hAnsi="Courier New"/>
          <w:sz w:val="18"/>
        </w:rPr>
        <w:br w:type="textWrapping"/>
      </w:r>
      <w:r>
        <w:rPr>
          <w:rFonts w:ascii="Courier New" w:hAnsi="Courier New"/>
          <w:sz w:val="18"/>
        </w:rPr>
        <w:t>import com.acare.clinic.agent.core.AgentInitializer</w:t>
      </w:r>
      <w:r>
        <w:rPr>
          <w:rFonts w:ascii="Courier New" w:hAnsi="Courier New"/>
          <w:sz w:val="18"/>
        </w:rPr>
        <w:br w:type="textWrapping"/>
      </w:r>
      <w:r>
        <w:rPr>
          <w:rFonts w:ascii="Courier New" w:hAnsi="Courier New"/>
          <w:sz w:val="18"/>
        </w:rPr>
        <w:t>class EventSyncWorker(</w:t>
      </w:r>
      <w:r>
        <w:rPr>
          <w:rFonts w:ascii="Courier New" w:hAnsi="Courier New"/>
          <w:sz w:val="18"/>
        </w:rPr>
        <w:br w:type="textWrapping"/>
      </w:r>
      <w:r>
        <w:rPr>
          <w:rFonts w:ascii="Courier New" w:hAnsi="Courier New"/>
          <w:sz w:val="18"/>
        </w:rPr>
        <w:t xml:space="preserve">    context: Context,</w:t>
      </w:r>
      <w:r>
        <w:rPr>
          <w:rFonts w:ascii="Courier New" w:hAnsi="Courier New"/>
          <w:sz w:val="18"/>
        </w:rPr>
        <w:br w:type="textWrapping"/>
      </w:r>
      <w:r>
        <w:rPr>
          <w:rFonts w:ascii="Courier New" w:hAnsi="Courier New"/>
          <w:sz w:val="18"/>
        </w:rPr>
        <w:t xml:space="preserve">    params: WorkerParameters</w:t>
      </w:r>
      <w:r>
        <w:rPr>
          <w:rFonts w:ascii="Courier New" w:hAnsi="Courier New"/>
          <w:sz w:val="18"/>
        </w:rPr>
        <w:br w:type="textWrapping"/>
      </w:r>
      <w:r>
        <w:rPr>
          <w:rFonts w:ascii="Courier New" w:hAnsi="Courier New"/>
          <w:sz w:val="18"/>
        </w:rPr>
        <w:t>) : CoroutineWorker(context, params)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 suspend fun doWork(): Result {</w:t>
      </w:r>
      <w:r>
        <w:rPr>
          <w:rFonts w:ascii="Courier New" w:hAnsi="Courier New"/>
          <w:sz w:val="18"/>
        </w:rPr>
        <w:br w:type="textWrapping"/>
      </w:r>
      <w:r>
        <w:rPr>
          <w:rFonts w:ascii="Courier New" w:hAnsi="Courier New"/>
          <w:sz w:val="18"/>
        </w:rPr>
        <w:t xml:space="preserve">        return try {</w:t>
      </w:r>
      <w:r>
        <w:rPr>
          <w:rFonts w:ascii="Courier New" w:hAnsi="Courier New"/>
          <w:sz w:val="18"/>
        </w:rPr>
        <w:br w:type="textWrapping"/>
      </w:r>
      <w:r>
        <w:rPr>
          <w:rFonts w:ascii="Courier New" w:hAnsi="Courier New"/>
          <w:sz w:val="18"/>
        </w:rPr>
        <w:t xml:space="preserve">            val manager = AgentInitializer.getAgentManager()</w:t>
      </w:r>
      <w:r>
        <w:rPr>
          <w:rFonts w:ascii="Courier New" w:hAnsi="Courier New"/>
          <w:sz w:val="18"/>
        </w:rPr>
        <w:br w:type="textWrapping"/>
      </w:r>
      <w:r>
        <w:rPr>
          <w:rFonts w:ascii="Courier New" w:hAnsi="Courier New"/>
          <w:sz w:val="18"/>
        </w:rPr>
        <w:t xml:space="preserve">            manager.syncPendingEvents()</w:t>
      </w:r>
      <w:r>
        <w:rPr>
          <w:rFonts w:ascii="Courier New" w:hAnsi="Courier New"/>
          <w:sz w:val="18"/>
        </w:rPr>
        <w:br w:type="textWrapping"/>
      </w:r>
      <w:r>
        <w:rPr>
          <w:rFonts w:ascii="Courier New" w:hAnsi="Courier New"/>
          <w:sz w:val="18"/>
        </w:rPr>
        <w:t xml:space="preserve">            Result.success()</w:t>
      </w:r>
      <w:r>
        <w:rPr>
          <w:rFonts w:ascii="Courier New" w:hAnsi="Courier New"/>
          <w:sz w:val="18"/>
        </w:rPr>
        <w:br w:type="textWrapping"/>
      </w:r>
      <w:r>
        <w:rPr>
          <w:rFonts w:ascii="Courier New" w:hAnsi="Courier New"/>
          <w:sz w:val="18"/>
        </w:rPr>
        <w:t xml:space="preserve">        } catch (e: Exception) {</w:t>
      </w:r>
      <w:r>
        <w:rPr>
          <w:rFonts w:ascii="Courier New" w:hAnsi="Courier New"/>
          <w:sz w:val="18"/>
        </w:rPr>
        <w:br w:type="textWrapping"/>
      </w:r>
      <w:r>
        <w:rPr>
          <w:rFonts w:ascii="Courier New" w:hAnsi="Courier New"/>
          <w:sz w:val="18"/>
        </w:rPr>
        <w:t xml:space="preserve">            Result.retry()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044F338C">
      <w:r>
        <w:t>Phân tích chuyên sâu: Lớp (Class) trong tệp EventSyncWorker.kt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532C653">
      <w:pPr>
        <w:pStyle w:val="3"/>
      </w:pPr>
      <w:r>
        <w:t>4.28. Phân tích tệp AgentDatabase.kt</w:t>
      </w:r>
    </w:p>
    <w:p w14:paraId="24C9A50C">
      <w:r>
        <w:t>Tệp AgentDatabase.kt đóng vai trò quan trọng trong việc xây dựng Mobile Security Agent. Dưới đây là toàn bộ hoặc một phần mã nguồn cốt lõi của tệp này:</w:t>
      </w:r>
    </w:p>
    <w:p w14:paraId="3CF8A455">
      <w:r>
        <w:rPr>
          <w:rFonts w:ascii="Courier New" w:hAnsi="Courier New"/>
          <w:sz w:val="18"/>
        </w:rPr>
        <w:t>package com.acare.clinic.agent.storage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androidx.room.Database</w:t>
      </w:r>
      <w:r>
        <w:rPr>
          <w:rFonts w:ascii="Courier New" w:hAnsi="Courier New"/>
          <w:sz w:val="18"/>
        </w:rPr>
        <w:br w:type="textWrapping"/>
      </w:r>
      <w:r>
        <w:rPr>
          <w:rFonts w:ascii="Courier New" w:hAnsi="Courier New"/>
          <w:sz w:val="18"/>
        </w:rPr>
        <w:t>import androidx.room.Room</w:t>
      </w:r>
      <w:r>
        <w:rPr>
          <w:rFonts w:ascii="Courier New" w:hAnsi="Courier New"/>
          <w:sz w:val="18"/>
        </w:rPr>
        <w:br w:type="textWrapping"/>
      </w:r>
      <w:r>
        <w:rPr>
          <w:rFonts w:ascii="Courier New" w:hAnsi="Courier New"/>
          <w:sz w:val="18"/>
        </w:rPr>
        <w:t>import androidx.room.RoomDatabase</w:t>
      </w:r>
      <w:r>
        <w:rPr>
          <w:rFonts w:ascii="Courier New" w:hAnsi="Courier New"/>
          <w:sz w:val="18"/>
        </w:rPr>
        <w:br w:type="textWrapping"/>
      </w:r>
      <w:r>
        <w:rPr>
          <w:rFonts w:ascii="Courier New" w:hAnsi="Courier New"/>
          <w:sz w:val="18"/>
        </w:rPr>
        <w:br w:type="textWrapping"/>
      </w:r>
      <w:r>
        <w:rPr>
          <w:rFonts w:ascii="Courier New" w:hAnsi="Courier New"/>
          <w:sz w:val="18"/>
        </w:rPr>
        <w:t>@Database(</w:t>
      </w:r>
      <w:r>
        <w:rPr>
          <w:rFonts w:ascii="Courier New" w:hAnsi="Courier New"/>
          <w:sz w:val="18"/>
        </w:rPr>
        <w:br w:type="textWrapping"/>
      </w:r>
      <w:r>
        <w:rPr>
          <w:rFonts w:ascii="Courier New" w:hAnsi="Courier New"/>
          <w:sz w:val="18"/>
        </w:rPr>
        <w:t xml:space="preserve">    entities = [AgentEventEntity::class],</w:t>
      </w:r>
      <w:r>
        <w:rPr>
          <w:rFonts w:ascii="Courier New" w:hAnsi="Courier New"/>
          <w:sz w:val="18"/>
        </w:rPr>
        <w:br w:type="textWrapping"/>
      </w:r>
      <w:r>
        <w:rPr>
          <w:rFonts w:ascii="Courier New" w:hAnsi="Courier New"/>
          <w:sz w:val="18"/>
        </w:rPr>
        <w:t xml:space="preserve">    version = 1,</w:t>
      </w:r>
      <w:r>
        <w:rPr>
          <w:rFonts w:ascii="Courier New" w:hAnsi="Courier New"/>
          <w:sz w:val="18"/>
        </w:rPr>
        <w:br w:type="textWrapping"/>
      </w:r>
      <w:r>
        <w:rPr>
          <w:rFonts w:ascii="Courier New" w:hAnsi="Courier New"/>
          <w:sz w:val="18"/>
        </w:rPr>
        <w:t xml:space="preserve">    exportSchema = false</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abstract class AgentDatabase : RoomDatabase()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abstract fun agentEventDao(): AgentEventDao</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companion object {</w:t>
      </w:r>
      <w:r>
        <w:rPr>
          <w:rFonts w:ascii="Courier New" w:hAnsi="Courier New"/>
          <w:sz w:val="18"/>
        </w:rPr>
        <w:br w:type="textWrapping"/>
      </w:r>
      <w:r>
        <w:rPr>
          <w:rFonts w:ascii="Courier New" w:hAnsi="Courier New"/>
          <w:sz w:val="18"/>
        </w:rPr>
        <w:t xml:space="preserve">        @Volatile</w:t>
      </w:r>
      <w:r>
        <w:rPr>
          <w:rFonts w:ascii="Courier New" w:hAnsi="Courier New"/>
          <w:sz w:val="18"/>
        </w:rPr>
        <w:br w:type="textWrapping"/>
      </w:r>
      <w:r>
        <w:rPr>
          <w:rFonts w:ascii="Courier New" w:hAnsi="Courier New"/>
          <w:sz w:val="18"/>
        </w:rPr>
        <w:t xml:space="preserve">        private var INSTANCE: AgentDatabase? = null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fun getInstance(context: Context): AgentDatabase {</w:t>
      </w:r>
      <w:r>
        <w:rPr>
          <w:rFonts w:ascii="Courier New" w:hAnsi="Courier New"/>
          <w:sz w:val="18"/>
        </w:rPr>
        <w:br w:type="textWrapping"/>
      </w:r>
      <w:r>
        <w:rPr>
          <w:rFonts w:ascii="Courier New" w:hAnsi="Courier New"/>
          <w:sz w:val="18"/>
        </w:rPr>
        <w:t xml:space="preserve">            return INSTANCE ?: synchronized(this) {</w:t>
      </w:r>
      <w:r>
        <w:rPr>
          <w:rFonts w:ascii="Courier New" w:hAnsi="Courier New"/>
          <w:sz w:val="18"/>
        </w:rPr>
        <w:br w:type="textWrapping"/>
      </w:r>
      <w:r>
        <w:rPr>
          <w:rFonts w:ascii="Courier New" w:hAnsi="Courier New"/>
          <w:sz w:val="18"/>
        </w:rPr>
        <w:t xml:space="preserve">                INSTANCE ?: Room.databaseBuilder(</w:t>
      </w:r>
      <w:r>
        <w:rPr>
          <w:rFonts w:ascii="Courier New" w:hAnsi="Courier New"/>
          <w:sz w:val="18"/>
        </w:rPr>
        <w:br w:type="textWrapping"/>
      </w:r>
      <w:r>
        <w:rPr>
          <w:rFonts w:ascii="Courier New" w:hAnsi="Courier New"/>
          <w:sz w:val="18"/>
        </w:rPr>
        <w:t xml:space="preserve">                    context.applicationContext,</w:t>
      </w:r>
      <w:r>
        <w:rPr>
          <w:rFonts w:ascii="Courier New" w:hAnsi="Courier New"/>
          <w:sz w:val="18"/>
        </w:rPr>
        <w:br w:type="textWrapping"/>
      </w:r>
      <w:r>
        <w:rPr>
          <w:rFonts w:ascii="Courier New" w:hAnsi="Courier New"/>
          <w:sz w:val="18"/>
        </w:rPr>
        <w:t xml:space="preserve">                    AgentDatabase::class.java,</w:t>
      </w:r>
      <w:r>
        <w:rPr>
          <w:rFonts w:ascii="Courier New" w:hAnsi="Courier New"/>
          <w:sz w:val="18"/>
        </w:rPr>
        <w:br w:type="textWrapping"/>
      </w:r>
      <w:r>
        <w:rPr>
          <w:rFonts w:ascii="Courier New" w:hAnsi="Courier New"/>
          <w:sz w:val="18"/>
        </w:rPr>
        <w:t xml:space="preserve">                    "agent_database"</w:t>
      </w:r>
      <w:r>
        <w:rPr>
          <w:rFonts w:ascii="Courier New" w:hAnsi="Courier New"/>
          <w:sz w:val="18"/>
        </w:rPr>
        <w:br w:type="textWrapping"/>
      </w:r>
      <w:r>
        <w:rPr>
          <w:rFonts w:ascii="Courier New" w:hAnsi="Courier New"/>
          <w:sz w:val="18"/>
        </w:rPr>
        <w:t xml:space="preserve">                ).build().also { INSTANCE = it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32CA3061">
      <w:r>
        <w:t>Phân tích chuyên sâu: Lớp (Class) trong tệp AgentDatabase.kt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2B06DE80">
      <w:pPr>
        <w:pStyle w:val="3"/>
      </w:pPr>
      <w:r>
        <w:t>4.29. Phân tích tệp AgentEventDao.kt</w:t>
      </w:r>
    </w:p>
    <w:p w14:paraId="751092D1">
      <w:r>
        <w:t>Tệp AgentEventDao.kt đóng vai trò quan trọng trong việc xây dựng Mobile Security Agent. Dưới đây là toàn bộ hoặc một phần mã nguồn cốt lõi của tệp này:</w:t>
      </w:r>
    </w:p>
    <w:p w14:paraId="417FCC47">
      <w:r>
        <w:rPr>
          <w:rFonts w:ascii="Courier New" w:hAnsi="Courier New"/>
          <w:sz w:val="18"/>
        </w:rPr>
        <w:t>package com.acare.clinic.agent.storage</w:t>
      </w:r>
      <w:r>
        <w:rPr>
          <w:rFonts w:ascii="Courier New" w:hAnsi="Courier New"/>
          <w:sz w:val="18"/>
        </w:rPr>
        <w:br w:type="textWrapping"/>
      </w:r>
      <w:r>
        <w:rPr>
          <w:rFonts w:ascii="Courier New" w:hAnsi="Courier New"/>
          <w:sz w:val="18"/>
        </w:rPr>
        <w:br w:type="textWrapping"/>
      </w:r>
      <w:r>
        <w:rPr>
          <w:rFonts w:ascii="Courier New" w:hAnsi="Courier New"/>
          <w:sz w:val="18"/>
        </w:rPr>
        <w:t>import androidx.room.Dao</w:t>
      </w:r>
      <w:r>
        <w:rPr>
          <w:rFonts w:ascii="Courier New" w:hAnsi="Courier New"/>
          <w:sz w:val="18"/>
        </w:rPr>
        <w:br w:type="textWrapping"/>
      </w:r>
      <w:r>
        <w:rPr>
          <w:rFonts w:ascii="Courier New" w:hAnsi="Courier New"/>
          <w:sz w:val="18"/>
        </w:rPr>
        <w:t>import androidx.room.Insert</w:t>
      </w:r>
      <w:r>
        <w:rPr>
          <w:rFonts w:ascii="Courier New" w:hAnsi="Courier New"/>
          <w:sz w:val="18"/>
        </w:rPr>
        <w:br w:type="textWrapping"/>
      </w:r>
      <w:r>
        <w:rPr>
          <w:rFonts w:ascii="Courier New" w:hAnsi="Courier New"/>
          <w:sz w:val="18"/>
        </w:rPr>
        <w:t>import androidx.room.Query</w:t>
      </w:r>
      <w:r>
        <w:rPr>
          <w:rFonts w:ascii="Courier New" w:hAnsi="Courier New"/>
          <w:sz w:val="18"/>
        </w:rPr>
        <w:br w:type="textWrapping"/>
      </w:r>
      <w:r>
        <w:rPr>
          <w:rFonts w:ascii="Courier New" w:hAnsi="Courier New"/>
          <w:sz w:val="18"/>
        </w:rPr>
        <w:br w:type="textWrapping"/>
      </w:r>
      <w:r>
        <w:rPr>
          <w:rFonts w:ascii="Courier New" w:hAnsi="Courier New"/>
          <w:sz w:val="18"/>
        </w:rPr>
        <w:t>@Dao</w:t>
      </w:r>
      <w:r>
        <w:rPr>
          <w:rFonts w:ascii="Courier New" w:hAnsi="Courier New"/>
          <w:sz w:val="18"/>
        </w:rPr>
        <w:br w:type="textWrapping"/>
      </w:r>
      <w:r>
        <w:rPr>
          <w:rFonts w:ascii="Courier New" w:hAnsi="Courier New"/>
          <w:sz w:val="18"/>
        </w:rPr>
        <w:t>interface AgentEventDao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@Insert</w:t>
      </w:r>
      <w:r>
        <w:rPr>
          <w:rFonts w:ascii="Courier New" w:hAnsi="Courier New"/>
          <w:sz w:val="18"/>
        </w:rPr>
        <w:br w:type="textWrapping"/>
      </w:r>
      <w:r>
        <w:rPr>
          <w:rFonts w:ascii="Courier New" w:hAnsi="Courier New"/>
          <w:sz w:val="18"/>
        </w:rPr>
        <w:t xml:space="preserve">    suspend fun insert(event: AgentEventEntity)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@Query("SELECT * FROM agent_events WHERE synced = 0 ORDER BY id ASC LIMIT :limit")</w:t>
      </w:r>
      <w:r>
        <w:rPr>
          <w:rFonts w:ascii="Courier New" w:hAnsi="Courier New"/>
          <w:sz w:val="18"/>
        </w:rPr>
        <w:br w:type="textWrapping"/>
      </w:r>
      <w:r>
        <w:rPr>
          <w:rFonts w:ascii="Courier New" w:hAnsi="Courier New"/>
          <w:sz w:val="18"/>
        </w:rPr>
        <w:t xml:space="preserve">    suspend fun getPendingEvents(limit: Int): List&lt;AgentEventEntity&gt;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@Query("UPDATE agent_events SET synced = 1 WHERE id = :id")</w:t>
      </w:r>
      <w:r>
        <w:rPr>
          <w:rFonts w:ascii="Courier New" w:hAnsi="Courier New"/>
          <w:sz w:val="18"/>
        </w:rPr>
        <w:br w:type="textWrapping"/>
      </w:r>
      <w:r>
        <w:rPr>
          <w:rFonts w:ascii="Courier New" w:hAnsi="Courier New"/>
          <w:sz w:val="18"/>
        </w:rPr>
        <w:t xml:space="preserve">    suspend fun markSynced(id: Long)</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@Query("DELETE FROM agent_events WHERE synced = 1")</w:t>
      </w:r>
      <w:r>
        <w:rPr>
          <w:rFonts w:ascii="Courier New" w:hAnsi="Courier New"/>
          <w:sz w:val="18"/>
        </w:rPr>
        <w:br w:type="textWrapping"/>
      </w:r>
      <w:r>
        <w:rPr>
          <w:rFonts w:ascii="Courier New" w:hAnsi="Courier New"/>
          <w:sz w:val="18"/>
        </w:rPr>
        <w:t xml:space="preserve">    suspend fun deleteSynced()</w:t>
      </w:r>
      <w:r>
        <w:rPr>
          <w:rFonts w:ascii="Courier New" w:hAnsi="Courier New"/>
          <w:sz w:val="18"/>
        </w:rPr>
        <w:br w:type="textWrapping"/>
      </w:r>
      <w:r>
        <w:rPr>
          <w:rFonts w:ascii="Courier New" w:hAnsi="Courier New"/>
          <w:sz w:val="18"/>
        </w:rPr>
        <w:t>}</w:t>
      </w:r>
    </w:p>
    <w:p w14:paraId="1486DE03">
      <w:r>
        <w:t>Phân tích chuyên sâu: Lớp (Class) trong tệp AgentEventDao.kt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384A8E20">
      <w:pPr>
        <w:pStyle w:val="3"/>
      </w:pPr>
      <w:r>
        <w:t>4.30. Phân tích tệp AgentEventEntity.kt</w:t>
      </w:r>
    </w:p>
    <w:p w14:paraId="6AF9AC1D">
      <w:r>
        <w:t>Tệp AgentEventEntity.kt đóng vai trò quan trọng trong việc xây dựng Mobile Security Agent. Dưới đây là toàn bộ hoặc một phần mã nguồn cốt lõi của tệp này:</w:t>
      </w:r>
    </w:p>
    <w:p w14:paraId="511E6DD2">
      <w:r>
        <w:rPr>
          <w:rFonts w:ascii="Courier New" w:hAnsi="Courier New"/>
          <w:sz w:val="18"/>
        </w:rPr>
        <w:t>package com.acare.clinic.agent.storage</w:t>
      </w:r>
      <w:r>
        <w:rPr>
          <w:rFonts w:ascii="Courier New" w:hAnsi="Courier New"/>
          <w:sz w:val="18"/>
        </w:rPr>
        <w:br w:type="textWrapping"/>
      </w:r>
      <w:r>
        <w:rPr>
          <w:rFonts w:ascii="Courier New" w:hAnsi="Courier New"/>
          <w:sz w:val="18"/>
        </w:rPr>
        <w:br w:type="textWrapping"/>
      </w:r>
      <w:r>
        <w:rPr>
          <w:rFonts w:ascii="Courier New" w:hAnsi="Courier New"/>
          <w:sz w:val="18"/>
        </w:rPr>
        <w:t>import androidx.room.Entity</w:t>
      </w:r>
      <w:r>
        <w:rPr>
          <w:rFonts w:ascii="Courier New" w:hAnsi="Courier New"/>
          <w:sz w:val="18"/>
        </w:rPr>
        <w:br w:type="textWrapping"/>
      </w:r>
      <w:r>
        <w:rPr>
          <w:rFonts w:ascii="Courier New" w:hAnsi="Courier New"/>
          <w:sz w:val="18"/>
        </w:rPr>
        <w:t>import androidx.room.PrimaryKey</w:t>
      </w:r>
      <w:r>
        <w:rPr>
          <w:rFonts w:ascii="Courier New" w:hAnsi="Courier New"/>
          <w:sz w:val="18"/>
        </w:rPr>
        <w:br w:type="textWrapping"/>
      </w:r>
      <w:r>
        <w:rPr>
          <w:rFonts w:ascii="Courier New" w:hAnsi="Courier New"/>
          <w:sz w:val="18"/>
        </w:rPr>
        <w:br w:type="textWrapping"/>
      </w:r>
      <w:r>
        <w:rPr>
          <w:rFonts w:ascii="Courier New" w:hAnsi="Courier New"/>
          <w:sz w:val="18"/>
        </w:rPr>
        <w:t>@Entity(tableName = "agent_events")</w:t>
      </w:r>
      <w:r>
        <w:rPr>
          <w:rFonts w:ascii="Courier New" w:hAnsi="Courier New"/>
          <w:sz w:val="18"/>
        </w:rPr>
        <w:br w:type="textWrapping"/>
      </w:r>
      <w:r>
        <w:rPr>
          <w:rFonts w:ascii="Courier New" w:hAnsi="Courier New"/>
          <w:sz w:val="18"/>
        </w:rPr>
        <w:t>data class AgentEventEntity(</w:t>
      </w:r>
      <w:r>
        <w:rPr>
          <w:rFonts w:ascii="Courier New" w:hAnsi="Courier New"/>
          <w:sz w:val="18"/>
        </w:rPr>
        <w:br w:type="textWrapping"/>
      </w:r>
      <w:r>
        <w:rPr>
          <w:rFonts w:ascii="Courier New" w:hAnsi="Courier New"/>
          <w:sz w:val="18"/>
        </w:rPr>
        <w:t xml:space="preserve">    @PrimaryKey(autoGenerate = true)</w:t>
      </w:r>
      <w:r>
        <w:rPr>
          <w:rFonts w:ascii="Courier New" w:hAnsi="Courier New"/>
          <w:sz w:val="18"/>
        </w:rPr>
        <w:br w:type="textWrapping"/>
      </w:r>
      <w:r>
        <w:rPr>
          <w:rFonts w:ascii="Courier New" w:hAnsi="Courier New"/>
          <w:sz w:val="18"/>
        </w:rPr>
        <w:t xml:space="preserve">    val id: Long = 0,</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deviceId: String,</w:t>
      </w:r>
      <w:r>
        <w:rPr>
          <w:rFonts w:ascii="Courier New" w:hAnsi="Courier New"/>
          <w:sz w:val="18"/>
        </w:rPr>
        <w:br w:type="textWrapping"/>
      </w:r>
      <w:r>
        <w:rPr>
          <w:rFonts w:ascii="Courier New" w:hAnsi="Courier New"/>
          <w:sz w:val="18"/>
        </w:rPr>
        <w:t xml:space="preserve">    val platform: String,</w:t>
      </w:r>
      <w:r>
        <w:rPr>
          <w:rFonts w:ascii="Courier New" w:hAnsi="Courier New"/>
          <w:sz w:val="18"/>
        </w:rPr>
        <w:br w:type="textWrapping"/>
      </w:r>
      <w:r>
        <w:rPr>
          <w:rFonts w:ascii="Courier New" w:hAnsi="Courier New"/>
          <w:sz w:val="18"/>
        </w:rPr>
        <w:t xml:space="preserve">    val userId: Long?,</w:t>
      </w:r>
      <w:r>
        <w:rPr>
          <w:rFonts w:ascii="Courier New" w:hAnsi="Courier New"/>
          <w:sz w:val="18"/>
        </w:rPr>
        <w:br w:type="textWrapping"/>
      </w:r>
      <w:r>
        <w:rPr>
          <w:rFonts w:ascii="Courier New" w:hAnsi="Courier New"/>
          <w:sz w:val="18"/>
        </w:rPr>
        <w:t xml:space="preserve">    val sourceType: String,</w:t>
      </w:r>
      <w:r>
        <w:rPr>
          <w:rFonts w:ascii="Courier New" w:hAnsi="Courier New"/>
          <w:sz w:val="18"/>
        </w:rPr>
        <w:br w:type="textWrapping"/>
      </w:r>
      <w:r>
        <w:rPr>
          <w:rFonts w:ascii="Courier New" w:hAnsi="Courier New"/>
          <w:sz w:val="18"/>
        </w:rPr>
        <w:t xml:space="preserve">    val eventType: String,</w:t>
      </w:r>
      <w:r>
        <w:rPr>
          <w:rFonts w:ascii="Courier New" w:hAnsi="Courier New"/>
          <w:sz w:val="18"/>
        </w:rPr>
        <w:br w:type="textWrapping"/>
      </w:r>
      <w:r>
        <w:rPr>
          <w:rFonts w:ascii="Courier New" w:hAnsi="Courier New"/>
          <w:sz w:val="18"/>
        </w:rPr>
        <w:t xml:space="preserve">    val action: String,</w:t>
      </w:r>
      <w:r>
        <w:rPr>
          <w:rFonts w:ascii="Courier New" w:hAnsi="Courier New"/>
          <w:sz w:val="18"/>
        </w:rPr>
        <w:br w:type="textWrapping"/>
      </w:r>
      <w:r>
        <w:rPr>
          <w:rFonts w:ascii="Courier New" w:hAnsi="Courier New"/>
          <w:sz w:val="18"/>
        </w:rPr>
        <w:t xml:space="preserve">    val violationType: String?,</w:t>
      </w:r>
      <w:r>
        <w:rPr>
          <w:rFonts w:ascii="Courier New" w:hAnsi="Courier New"/>
          <w:sz w:val="18"/>
        </w:rPr>
        <w:br w:type="textWrapping"/>
      </w:r>
      <w:r>
        <w:rPr>
          <w:rFonts w:ascii="Courier New" w:hAnsi="Courier New"/>
          <w:sz w:val="18"/>
        </w:rPr>
        <w:t xml:space="preserve">    val severity: String,</w:t>
      </w:r>
      <w:r>
        <w:rPr>
          <w:rFonts w:ascii="Courier New" w:hAnsi="Courier New"/>
          <w:sz w:val="18"/>
        </w:rPr>
        <w:br w:type="textWrapping"/>
      </w:r>
      <w:r>
        <w:rPr>
          <w:rFonts w:ascii="Courier New" w:hAnsi="Courier New"/>
          <w:sz w:val="18"/>
        </w:rPr>
        <w:t xml:space="preserve">    val contentSnippet: String?,</w:t>
      </w:r>
      <w:r>
        <w:rPr>
          <w:rFonts w:ascii="Courier New" w:hAnsi="Courier New"/>
          <w:sz w:val="18"/>
        </w:rPr>
        <w:br w:type="textWrapping"/>
      </w:r>
      <w:r>
        <w:rPr>
          <w:rFonts w:ascii="Courier New" w:hAnsi="Courier New"/>
          <w:sz w:val="18"/>
        </w:rPr>
        <w:t xml:space="preserve">    val detailsJson: String,</w:t>
      </w:r>
      <w:r>
        <w:rPr>
          <w:rFonts w:ascii="Courier New" w:hAnsi="Courier New"/>
          <w:sz w:val="18"/>
        </w:rPr>
        <w:br w:type="textWrapping"/>
      </w:r>
      <w:r>
        <w:rPr>
          <w:rFonts w:ascii="Courier New" w:hAnsi="Courier New"/>
          <w:sz w:val="18"/>
        </w:rPr>
        <w:t xml:space="preserve">    val timestamp: String,</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val synced: Boolean = false</w:t>
      </w:r>
      <w:r>
        <w:rPr>
          <w:rFonts w:ascii="Courier New" w:hAnsi="Courier New"/>
          <w:sz w:val="18"/>
        </w:rPr>
        <w:br w:type="textWrapping"/>
      </w:r>
      <w:r>
        <w:rPr>
          <w:rFonts w:ascii="Courier New" w:hAnsi="Courier New"/>
          <w:sz w:val="18"/>
        </w:rPr>
        <w:t>)</w:t>
      </w:r>
    </w:p>
    <w:p w14:paraId="24859D85">
      <w:r>
        <w:t>Phân tích chuyên sâu: Lớp (Class) trong tệp AgentEventEntity.kt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342F922E">
      <w:pPr>
        <w:pStyle w:val="3"/>
      </w:pPr>
      <w:r>
        <w:t>4.31. Phân tích tệp AgentPreferences.kt</w:t>
      </w:r>
    </w:p>
    <w:p w14:paraId="1353FB7F">
      <w:r>
        <w:t>Tệp AgentPreferences.kt đóng vai trò quan trọng trong việc xây dựng Mobile Security Agent. Dưới đây là toàn bộ hoặc một phần mã nguồn cốt lõi của tệp này:</w:t>
      </w:r>
    </w:p>
    <w:p w14:paraId="60F9B644">
      <w:r>
        <w:rPr>
          <w:rFonts w:ascii="Courier New" w:hAnsi="Courier New"/>
          <w:sz w:val="18"/>
        </w:rPr>
        <w:t>package com.acare.clinic.agent.storage</w:t>
      </w:r>
      <w:r>
        <w:rPr>
          <w:rFonts w:ascii="Courier New" w:hAnsi="Courier New"/>
          <w:sz w:val="18"/>
        </w:rPr>
        <w:br w:type="textWrapping"/>
      </w:r>
      <w:r>
        <w:rPr>
          <w:rFonts w:ascii="Courier New" w:hAnsi="Courier New"/>
          <w:sz w:val="18"/>
        </w:rPr>
        <w:br w:type="textWrapping"/>
      </w:r>
      <w:r>
        <w:rPr>
          <w:rFonts w:ascii="Courier New" w:hAnsi="Courier New"/>
          <w:sz w:val="18"/>
        </w:rPr>
        <w:t>import android.content.Context</w:t>
      </w:r>
      <w:r>
        <w:rPr>
          <w:rFonts w:ascii="Courier New" w:hAnsi="Courier New"/>
          <w:sz w:val="18"/>
        </w:rPr>
        <w:br w:type="textWrapping"/>
      </w:r>
      <w:r>
        <w:rPr>
          <w:rFonts w:ascii="Courier New" w:hAnsi="Courier New"/>
          <w:sz w:val="18"/>
        </w:rPr>
        <w:t>import androidx.datastore.preferences.core.edit</w:t>
      </w:r>
      <w:r>
        <w:rPr>
          <w:rFonts w:ascii="Courier New" w:hAnsi="Courier New"/>
          <w:sz w:val="18"/>
        </w:rPr>
        <w:br w:type="textWrapping"/>
      </w:r>
      <w:r>
        <w:rPr>
          <w:rFonts w:ascii="Courier New" w:hAnsi="Courier New"/>
          <w:sz w:val="18"/>
        </w:rPr>
        <w:t>import androidx.datastore.preferences.core.stringPreferencesKey</w:t>
      </w:r>
      <w:r>
        <w:rPr>
          <w:rFonts w:ascii="Courier New" w:hAnsi="Courier New"/>
          <w:sz w:val="18"/>
        </w:rPr>
        <w:br w:type="textWrapping"/>
      </w:r>
      <w:r>
        <w:rPr>
          <w:rFonts w:ascii="Courier New" w:hAnsi="Courier New"/>
          <w:sz w:val="18"/>
        </w:rPr>
        <w:t>import androidx.datastore.preferences.preferencesDataStore</w:t>
      </w:r>
      <w:r>
        <w:rPr>
          <w:rFonts w:ascii="Courier New" w:hAnsi="Courier New"/>
          <w:sz w:val="18"/>
        </w:rPr>
        <w:br w:type="textWrapping"/>
      </w:r>
      <w:r>
        <w:rPr>
          <w:rFonts w:ascii="Courier New" w:hAnsi="Courier New"/>
          <w:sz w:val="18"/>
        </w:rPr>
        <w:t>import kotlinx.coroutines.flow.first</w:t>
      </w:r>
      <w:r>
        <w:rPr>
          <w:rFonts w:ascii="Courier New" w:hAnsi="Courier New"/>
          <w:sz w:val="18"/>
        </w:rPr>
        <w:br w:type="textWrapping"/>
      </w:r>
      <w:r>
        <w:rPr>
          <w:rFonts w:ascii="Courier New" w:hAnsi="Courier New"/>
          <w:sz w:val="18"/>
        </w:rPr>
        <w:br w:type="textWrapping"/>
      </w:r>
      <w:r>
        <w:rPr>
          <w:rFonts w:ascii="Courier New" w:hAnsi="Courier New"/>
          <w:sz w:val="18"/>
        </w:rPr>
        <w:t>private val Context.agentDataStore by preferencesDataStore(name = "agent_preferences")</w:t>
      </w:r>
      <w:r>
        <w:rPr>
          <w:rFonts w:ascii="Courier New" w:hAnsi="Courier New"/>
          <w:sz w:val="18"/>
        </w:rPr>
        <w:br w:type="textWrapping"/>
      </w:r>
      <w:r>
        <w:rPr>
          <w:rFonts w:ascii="Courier New" w:hAnsi="Courier New"/>
          <w:sz w:val="18"/>
        </w:rPr>
        <w:br w:type="textWrapping"/>
      </w:r>
      <w:r>
        <w:rPr>
          <w:rFonts w:ascii="Courier New" w:hAnsi="Courier New"/>
          <w:sz w:val="18"/>
        </w:rPr>
        <w:t>class AgentPreferences(</w:t>
      </w:r>
      <w:r>
        <w:rPr>
          <w:rFonts w:ascii="Courier New" w:hAnsi="Courier New"/>
          <w:sz w:val="18"/>
        </w:rPr>
        <w:br w:type="textWrapping"/>
      </w:r>
      <w:r>
        <w:rPr>
          <w:rFonts w:ascii="Courier New" w:hAnsi="Courier New"/>
          <w:sz w:val="18"/>
        </w:rPr>
        <w:t xml:space="preserve">    private val context: Context</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private val policyVersionKey = stringPreferencesKey("policy_version")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savePolicyVersion(version: String) {</w:t>
      </w:r>
      <w:r>
        <w:rPr>
          <w:rFonts w:ascii="Courier New" w:hAnsi="Courier New"/>
          <w:sz w:val="18"/>
        </w:rPr>
        <w:br w:type="textWrapping"/>
      </w:r>
      <w:r>
        <w:rPr>
          <w:rFonts w:ascii="Courier New" w:hAnsi="Courier New"/>
          <w:sz w:val="18"/>
        </w:rPr>
        <w:t xml:space="preserve">        context.agentDataStore.edit { prefs -&gt;</w:t>
      </w:r>
      <w:r>
        <w:rPr>
          <w:rFonts w:ascii="Courier New" w:hAnsi="Courier New"/>
          <w:sz w:val="18"/>
        </w:rPr>
        <w:br w:type="textWrapping"/>
      </w:r>
      <w:r>
        <w:rPr>
          <w:rFonts w:ascii="Courier New" w:hAnsi="Courier New"/>
          <w:sz w:val="18"/>
        </w:rPr>
        <w:t xml:space="preserve">            prefs[policyVersionKey] = version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suspend fun getPolicyVersion(): String? {</w:t>
      </w:r>
      <w:r>
        <w:rPr>
          <w:rFonts w:ascii="Courier New" w:hAnsi="Courier New"/>
          <w:sz w:val="18"/>
        </w:rPr>
        <w:br w:type="textWrapping"/>
      </w:r>
      <w:r>
        <w:rPr>
          <w:rFonts w:ascii="Courier New" w:hAnsi="Courier New"/>
          <w:sz w:val="18"/>
        </w:rPr>
        <w:t xml:space="preserve">        val prefs = context.agentDataStore.data.first()</w:t>
      </w:r>
      <w:r>
        <w:rPr>
          <w:rFonts w:ascii="Courier New" w:hAnsi="Courier New"/>
          <w:sz w:val="18"/>
        </w:rPr>
        <w:br w:type="textWrapping"/>
      </w:r>
      <w:r>
        <w:rPr>
          <w:rFonts w:ascii="Courier New" w:hAnsi="Courier New"/>
          <w:sz w:val="18"/>
        </w:rPr>
        <w:t xml:space="preserve">        return prefs[policyVersionKey]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p>
    <w:p w14:paraId="10424F09">
      <w:r>
        <w:t>Phân tích chuyên sâu: Lớp (Class) trong tệp AgentPreferences.kt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41178C62">
      <w:r>
        <w:br w:type="page"/>
      </w:r>
    </w:p>
    <w:p w14:paraId="0E8B00F3">
      <w:pPr>
        <w:pStyle w:val="2"/>
      </w:pPr>
      <w:r>
        <w:t>CHƯƠNG 5: ĐI SÂU VÀO KIẾN TRÚC BACKEND DLP VÀ AOP</w:t>
      </w:r>
    </w:p>
    <w:p w14:paraId="465407B4">
      <w:r>
        <w:t>Chương này bóc tách chi tiết các tệp mã nguồn liên quan đến kiểm soát hành vi trên Spring Boot.</w:t>
      </w:r>
    </w:p>
    <w:p w14:paraId="0E0EC461">
      <w:pPr>
        <w:pStyle w:val="3"/>
      </w:pPr>
      <w:r>
        <w:t>5.A.1. Phân tích tệp CachedBodyHttpServletRequest.java</w:t>
      </w:r>
    </w:p>
    <w:p w14:paraId="475BDF59">
      <w:r>
        <w:t>Tệp CachedBodyHttpServletRequest.java đóng vai trò quan trọng trong việc xây dựng Backend DLP Core. Dưới đây là toàn bộ hoặc một phần mã nguồn cốt lõi của tệp này:</w:t>
      </w:r>
    </w:p>
    <w:p w14:paraId="5005FC1C">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java.io.BufferedReader;</w:t>
      </w:r>
      <w:r>
        <w:rPr>
          <w:rFonts w:ascii="Courier New" w:hAnsi="Courier New"/>
          <w:sz w:val="18"/>
        </w:rPr>
        <w:br w:type="textWrapping"/>
      </w:r>
      <w:r>
        <w:rPr>
          <w:rFonts w:ascii="Courier New" w:hAnsi="Courier New"/>
          <w:sz w:val="18"/>
        </w:rPr>
        <w:t>import java.io.ByteArrayInputStream;</w:t>
      </w:r>
      <w:r>
        <w:rPr>
          <w:rFonts w:ascii="Courier New" w:hAnsi="Courier New"/>
          <w:sz w:val="18"/>
        </w:rPr>
        <w:br w:type="textWrapping"/>
      </w:r>
      <w:r>
        <w:rPr>
          <w:rFonts w:ascii="Courier New" w:hAnsi="Courier New"/>
          <w:sz w:val="18"/>
        </w:rPr>
        <w:t>import java.io.IOException;</w:t>
      </w:r>
      <w:r>
        <w:rPr>
          <w:rFonts w:ascii="Courier New" w:hAnsi="Courier New"/>
          <w:sz w:val="18"/>
        </w:rPr>
        <w:br w:type="textWrapping"/>
      </w:r>
      <w:r>
        <w:rPr>
          <w:rFonts w:ascii="Courier New" w:hAnsi="Courier New"/>
          <w:sz w:val="18"/>
        </w:rPr>
        <w:t>import java.io.InputStreamReader;</w:t>
      </w:r>
      <w:r>
        <w:rPr>
          <w:rFonts w:ascii="Courier New" w:hAnsi="Courier New"/>
          <w:sz w:val="18"/>
        </w:rPr>
        <w:br w:type="textWrapping"/>
      </w:r>
      <w:r>
        <w:rPr>
          <w:rFonts w:ascii="Courier New" w:hAnsi="Courier New"/>
          <w:sz w:val="18"/>
        </w:rPr>
        <w:br w:type="textWrapping"/>
      </w:r>
      <w:r>
        <w:rPr>
          <w:rFonts w:ascii="Courier New" w:hAnsi="Courier New"/>
          <w:sz w:val="18"/>
        </w:rPr>
        <w:t>import jakarta.servlet.ReadListener;</w:t>
      </w:r>
      <w:r>
        <w:rPr>
          <w:rFonts w:ascii="Courier New" w:hAnsi="Courier New"/>
          <w:sz w:val="18"/>
        </w:rPr>
        <w:br w:type="textWrapping"/>
      </w:r>
      <w:r>
        <w:rPr>
          <w:rFonts w:ascii="Courier New" w:hAnsi="Courier New"/>
          <w:sz w:val="18"/>
        </w:rPr>
        <w:t>import jakarta.servlet.ServletInputStream;</w:t>
      </w:r>
      <w:r>
        <w:rPr>
          <w:rFonts w:ascii="Courier New" w:hAnsi="Courier New"/>
          <w:sz w:val="18"/>
        </w:rPr>
        <w:br w:type="textWrapping"/>
      </w:r>
      <w:r>
        <w:rPr>
          <w:rFonts w:ascii="Courier New" w:hAnsi="Courier New"/>
          <w:sz w:val="18"/>
        </w:rPr>
        <w:t>import jakarta.servlet.http.HttpServletRequest;</w:t>
      </w:r>
      <w:r>
        <w:rPr>
          <w:rFonts w:ascii="Courier New" w:hAnsi="Courier New"/>
          <w:sz w:val="18"/>
        </w:rPr>
        <w:br w:type="textWrapping"/>
      </w:r>
      <w:r>
        <w:rPr>
          <w:rFonts w:ascii="Courier New" w:hAnsi="Courier New"/>
          <w:sz w:val="18"/>
        </w:rPr>
        <w:t>import jakarta.servlet.http.HttpServletRequestWrapper;</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Wrapper cho HttpServletRequest, cho phép ĐỌC BODY NHIỀU LẦN.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Vấn đề gốc:</w:t>
      </w:r>
      <w:r>
        <w:rPr>
          <w:rFonts w:ascii="Courier New" w:hAnsi="Courier New"/>
          <w:sz w:val="18"/>
        </w:rPr>
        <w:br w:type="textWrapping"/>
      </w:r>
      <w:r>
        <w:rPr>
          <w:rFonts w:ascii="Courier New" w:hAnsi="Courier New"/>
          <w:sz w:val="18"/>
        </w:rPr>
        <w:t xml:space="preserve"> *   Mặc định, InputStream của HttpServletRequest chỉ đọc được 1 lần.</w:t>
      </w:r>
      <w:r>
        <w:rPr>
          <w:rFonts w:ascii="Courier New" w:hAnsi="Courier New"/>
          <w:sz w:val="18"/>
        </w:rPr>
        <w:br w:type="textWrapping"/>
      </w:r>
      <w:r>
        <w:rPr>
          <w:rFonts w:ascii="Courier New" w:hAnsi="Courier New"/>
          <w:sz w:val="18"/>
        </w:rPr>
        <w:t xml:space="preserve"> *   Sau khi DlpFilter đọc body để quét nhạy cảm → Controller sẽ không đọc được nữa!</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Giải pháp:</w:t>
      </w:r>
      <w:r>
        <w:rPr>
          <w:rFonts w:ascii="Courier New" w:hAnsi="Courier New"/>
          <w:sz w:val="18"/>
        </w:rPr>
        <w:br w:type="textWrapping"/>
      </w:r>
      <w:r>
        <w:rPr>
          <w:rFonts w:ascii="Courier New" w:hAnsi="Courier New"/>
          <w:sz w:val="18"/>
        </w:rPr>
        <w:t xml:space="preserve"> *   Wrapper này cache toàn bộ body vào byte[] khi khởi tạo.</w:t>
      </w:r>
      <w:r>
        <w:rPr>
          <w:rFonts w:ascii="Courier New" w:hAnsi="Courier New"/>
          <w:sz w:val="18"/>
        </w:rPr>
        <w:br w:type="textWrapping"/>
      </w:r>
      <w:r>
        <w:rPr>
          <w:rFonts w:ascii="Courier New" w:hAnsi="Courier New"/>
          <w:sz w:val="18"/>
        </w:rPr>
        <w:t xml:space="preserve"> *   Mỗi lần gọi getInputStream() hoặc getReader() → trả về stream mới từ cache.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Sử dụng trong DlpFilter:</w:t>
      </w:r>
      <w:r>
        <w:rPr>
          <w:rFonts w:ascii="Courier New" w:hAnsi="Courier New"/>
          <w:sz w:val="18"/>
        </w:rPr>
        <w:br w:type="textWrapping"/>
      </w:r>
      <w:r>
        <w:rPr>
          <w:rFonts w:ascii="Courier New" w:hAnsi="Courier New"/>
          <w:sz w:val="18"/>
        </w:rPr>
        <w:t xml:space="preserve"> *   CachedBodyHttpServletRequest cachedRequest = new CachedBodyHttpServletRequest(request);</w:t>
      </w:r>
      <w:r>
        <w:rPr>
          <w:rFonts w:ascii="Courier New" w:hAnsi="Courier New"/>
          <w:sz w:val="18"/>
        </w:rPr>
        <w:br w:type="textWrapping"/>
      </w:r>
      <w:r>
        <w:rPr>
          <w:rFonts w:ascii="Courier New" w:hAnsi="Courier New"/>
          <w:sz w:val="18"/>
        </w:rPr>
        <w:t xml:space="preserve"> *   String body = cachedRequest.getCachedBody();   // Đọc lần 1 để quét</w:t>
      </w:r>
      <w:r>
        <w:rPr>
          <w:rFonts w:ascii="Courier New" w:hAnsi="Courier New"/>
          <w:sz w:val="18"/>
        </w:rPr>
        <w:br w:type="textWrapping"/>
      </w:r>
      <w:r>
        <w:rPr>
          <w:rFonts w:ascii="Courier New" w:hAnsi="Courier New"/>
          <w:sz w:val="18"/>
        </w:rPr>
        <w:t xml:space="preserve"> *   filterChain.doFilter(cachedRequest, response); // Controller vẫn đọc được body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public class CachedBodyHttpServletRequest extends HttpServletRequestWrapper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Body đã được cache dưới dạng byte array */</w:t>
      </w:r>
      <w:r>
        <w:rPr>
          <w:rFonts w:ascii="Courier New" w:hAnsi="Courier New"/>
          <w:sz w:val="18"/>
        </w:rPr>
        <w:br w:type="textWrapping"/>
      </w:r>
      <w:r>
        <w:rPr>
          <w:rFonts w:ascii="Courier New" w:hAnsi="Courier New"/>
          <w:sz w:val="18"/>
        </w:rPr>
        <w:t xml:space="preserve">    private final byte[] cachedBody;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Constructor: đọc toàn bộ body từ request gốc và cache lại.</w:t>
      </w:r>
      <w:r>
        <w:rPr>
          <w:rFonts w:ascii="Courier New" w:hAnsi="Courier New"/>
          <w:sz w:val="18"/>
        </w:rPr>
        <w:br w:type="textWrapping"/>
      </w:r>
      <w:r>
        <w:rPr>
          <w:rFonts w:ascii="Courier New" w:hAnsi="Courier New"/>
          <w:sz w:val="18"/>
        </w:rPr>
        <w:t xml:space="preserve">     * Lưu ý: body chỉ được đọc 1 lần ở đây, sau đó mọi lần đọc</w:t>
      </w:r>
      <w:r>
        <w:rPr>
          <w:rFonts w:ascii="Courier New" w:hAnsi="Courier New"/>
          <w:sz w:val="18"/>
        </w:rPr>
        <w:br w:type="textWrapping"/>
      </w:r>
      <w:r>
        <w:rPr>
          <w:rFonts w:ascii="Courier New" w:hAnsi="Courier New"/>
          <w:sz w:val="18"/>
        </w:rPr>
        <w:t xml:space="preserve">     *         đều đọc từ cache (không đụng vào request gốc nữa).</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CachedBodyHttpServletRequest(HttpServletRequest request) throws IOException {</w:t>
      </w:r>
      <w:r>
        <w:rPr>
          <w:rFonts w:ascii="Courier New" w:hAnsi="Courier New"/>
          <w:sz w:val="18"/>
        </w:rPr>
        <w:br w:type="textWrapping"/>
      </w:r>
      <w:r>
        <w:rPr>
          <w:rFonts w:ascii="Courier New" w:hAnsi="Courier New"/>
          <w:sz w:val="18"/>
        </w:rPr>
        <w:t xml:space="preserve">        super(request);</w:t>
      </w:r>
      <w:r>
        <w:rPr>
          <w:rFonts w:ascii="Courier New" w:hAnsi="Courier New"/>
          <w:sz w:val="18"/>
        </w:rPr>
        <w:br w:type="textWrapping"/>
      </w:r>
      <w:r>
        <w:rPr>
          <w:rFonts w:ascii="Courier New" w:hAnsi="Courier New"/>
          <w:sz w:val="18"/>
        </w:rPr>
        <w:t xml:space="preserve">        this.cachedBody = request.getInputStream().readAllBytes();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Trả về body dưới dạng String (UTF-8).</w:t>
      </w:r>
      <w:r>
        <w:rPr>
          <w:rFonts w:ascii="Courier New" w:hAnsi="Courier New"/>
          <w:sz w:val="18"/>
        </w:rPr>
        <w:br w:type="textWrapping"/>
      </w:r>
      <w:r>
        <w:rPr>
          <w:rFonts w:ascii="Courier New" w:hAnsi="Courier New"/>
          <w:sz w:val="18"/>
        </w:rPr>
        <w:t xml:space="preserve">     * Dùng trong DlpFilter để quét nội dung nhạy cảm.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String getCachedBody() {</w:t>
      </w:r>
      <w:r>
        <w:rPr>
          <w:rFonts w:ascii="Courier New" w:hAnsi="Courier New"/>
          <w:sz w:val="18"/>
        </w:rPr>
        <w:br w:type="textWrapping"/>
      </w:r>
      <w:r>
        <w:rPr>
          <w:rFonts w:ascii="Courier New" w:hAnsi="Courier New"/>
          <w:sz w:val="18"/>
        </w:rPr>
        <w:t xml:space="preserve">        return new String(this.cachedBody);</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Override: trả về InputStream MỚI mỗi lần gọi → đọc được nhiều lần.</w:t>
      </w:r>
      <w:r>
        <w:rPr>
          <w:rFonts w:ascii="Courier New" w:hAnsi="Courier New"/>
          <w:sz w:val="18"/>
        </w:rPr>
        <w:br w:type="textWrapping"/>
      </w:r>
      <w:r>
        <w:rPr>
          <w:rFonts w:ascii="Courier New" w:hAnsi="Courier New"/>
          <w:sz w:val="18"/>
        </w:rPr>
        <w:t xml:space="preserve">     * Controller và các filter khác gọi method này sẽ nhận được stream đầy đủ.</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ServletInputStream getInputStream() {</w:t>
      </w:r>
      <w:r>
        <w:rPr>
          <w:rFonts w:ascii="Courier New" w:hAnsi="Courier New"/>
          <w:sz w:val="18"/>
        </w:rPr>
        <w:br w:type="textWrapping"/>
      </w:r>
      <w:r>
        <w:rPr>
          <w:rFonts w:ascii="Courier New" w:hAnsi="Courier New"/>
          <w:sz w:val="18"/>
        </w:rPr>
        <w:t xml:space="preserve">        ByteArrayInputStream byteStream = new ByteArrayInputStream(this.cachedBody);</w:t>
      </w:r>
      <w:r>
        <w:rPr>
          <w:rFonts w:ascii="Courier New" w:hAnsi="Courier New"/>
          <w:sz w:val="18"/>
        </w:rPr>
        <w:br w:type="textWrapping"/>
      </w:r>
      <w:r>
        <w:rPr>
          <w:rFonts w:ascii="Courier New" w:hAnsi="Courier New"/>
          <w:sz w:val="18"/>
        </w:rPr>
        <w:t xml:space="preserve">        return new ServletInputStream() {</w:t>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boolean isFinished() {</w:t>
      </w:r>
      <w:r>
        <w:rPr>
          <w:rFonts w:ascii="Courier New" w:hAnsi="Courier New"/>
          <w:sz w:val="18"/>
        </w:rPr>
        <w:br w:type="textWrapping"/>
      </w:r>
      <w:r>
        <w:rPr>
          <w:rFonts w:ascii="Courier New" w:hAnsi="Courier New"/>
          <w:sz w:val="18"/>
        </w:rPr>
        <w:t xml:space="preserve">                return byteStream.available() == 0;</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boolean isReady() {</w:t>
      </w:r>
      <w:r>
        <w:rPr>
          <w:rFonts w:ascii="Courier New" w:hAnsi="Courier New"/>
          <w:sz w:val="18"/>
        </w:rPr>
        <w:br w:type="textWrapping"/>
      </w:r>
      <w:r>
        <w:rPr>
          <w:rFonts w:ascii="Courier New" w:hAnsi="Courier New"/>
          <w:sz w:val="18"/>
        </w:rPr>
        <w:t xml:space="preserve">                return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void setReadListener(ReadListener readListener) {</w:t>
      </w:r>
      <w:r>
        <w:rPr>
          <w:rFonts w:ascii="Courier New" w:hAnsi="Courier New"/>
          <w:sz w:val="18"/>
        </w:rPr>
        <w:br w:type="textWrapping"/>
      </w:r>
      <w:r>
        <w:rPr>
          <w:rFonts w:ascii="Courier New" w:hAnsi="Courier New"/>
          <w:sz w:val="18"/>
        </w:rPr>
        <w:t xml:space="preserve">                // Không cần implement cho sync mode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int read() {</w:t>
      </w:r>
      <w:r>
        <w:rPr>
          <w:rFonts w:ascii="Courier New" w:hAnsi="Courier New"/>
          <w:sz w:val="18"/>
        </w:rPr>
        <w:br w:type="textWrapping"/>
      </w:r>
      <w:r>
        <w:rPr>
          <w:rFonts w:ascii="Courier New" w:hAnsi="Courier New"/>
          <w:sz w:val="18"/>
        </w:rPr>
        <w:t xml:space="preserve">                return byteStream.read();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Override: trả về BufferedReader mới từ cache.</w:t>
      </w:r>
      <w:r>
        <w:rPr>
          <w:rFonts w:ascii="Courier New" w:hAnsi="Courier New"/>
          <w:sz w:val="18"/>
        </w:rPr>
        <w:br w:type="textWrapping"/>
      </w:r>
      <w:r>
        <w:rPr>
          <w:rFonts w:ascii="Courier New" w:hAnsi="Courier New"/>
          <w:sz w:val="18"/>
        </w:rPr>
        <w:t xml:space="preserve">     * Một số framework đọc body qua getReader() thay vì getInputStream().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BufferedReader getReader() {</w:t>
      </w:r>
      <w:r>
        <w:rPr>
          <w:rFonts w:ascii="Courier New" w:hAnsi="Courier New"/>
          <w:sz w:val="18"/>
        </w:rPr>
        <w:br w:type="textWrapping"/>
      </w:r>
      <w:r>
        <w:rPr>
          <w:rFonts w:ascii="Courier New" w:hAnsi="Courier New"/>
          <w:sz w:val="18"/>
        </w:rPr>
        <w:t xml:space="preserve">        return new BufferedReader(new InputStreamReader(this.getInputStream()));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7B66D939">
      <w:r>
        <w:t>Phân tích chuyên sâu: Lớp (Class) trong tệp CachedBodyHttpServletRequest.java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7C717D3">
      <w:pPr>
        <w:pStyle w:val="3"/>
      </w:pPr>
      <w:r>
        <w:t>5.A.2. Phân tích tệp DataEncryptionRunner.java</w:t>
      </w:r>
    </w:p>
    <w:p w14:paraId="41FA80B3">
      <w:r>
        <w:t>Tệp DataEncryptionRunner.java đóng vai trò quan trọng trong việc xây dựng Backend DLP Core. Dưới đây là toàn bộ hoặc một phần mã nguồn cốt lõi của tệp này:</w:t>
      </w:r>
    </w:p>
    <w:p w14:paraId="2C89D632">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java.util.List;</w:t>
      </w:r>
      <w:r>
        <w:rPr>
          <w:rFonts w:ascii="Courier New" w:hAnsi="Courier New"/>
          <w:sz w:val="18"/>
        </w:rPr>
        <w:br w:type="textWrapping"/>
      </w:r>
      <w:r>
        <w:rPr>
          <w:rFonts w:ascii="Courier New" w:hAnsi="Courier New"/>
          <w:sz w:val="18"/>
        </w:rPr>
        <w:br w:type="textWrapping"/>
      </w:r>
      <w:r>
        <w:rPr>
          <w:rFonts w:ascii="Courier New" w:hAnsi="Courier New"/>
          <w:sz w:val="18"/>
        </w:rPr>
        <w:t>import org.springframework.boot.CommandLineRunner;</w:t>
      </w:r>
      <w:r>
        <w:rPr>
          <w:rFonts w:ascii="Courier New" w:hAnsi="Courier New"/>
          <w:sz w:val="18"/>
        </w:rPr>
        <w:br w:type="textWrapping"/>
      </w:r>
      <w:r>
        <w:rPr>
          <w:rFonts w:ascii="Courier New" w:hAnsi="Courier New"/>
          <w:sz w:val="18"/>
        </w:rPr>
        <w:t>import org.springframework.core.annotation.Order;</w:t>
      </w:r>
      <w:r>
        <w:rPr>
          <w:rFonts w:ascii="Courier New" w:hAnsi="Courier New"/>
          <w:sz w:val="18"/>
        </w:rPr>
        <w:br w:type="textWrapping"/>
      </w:r>
      <w:r>
        <w:rPr>
          <w:rFonts w:ascii="Courier New" w:hAnsi="Courier New"/>
          <w:sz w:val="18"/>
        </w:rPr>
        <w:t>import org.springframework.stereotype.Component;</w:t>
      </w:r>
      <w:r>
        <w:rPr>
          <w:rFonts w:ascii="Courier New" w:hAnsi="Courier New"/>
          <w:sz w:val="18"/>
        </w:rPr>
        <w:br w:type="textWrapping"/>
      </w:r>
      <w:r>
        <w:rPr>
          <w:rFonts w:ascii="Courier New" w:hAnsi="Courier New"/>
          <w:sz w:val="18"/>
        </w:rPr>
        <w:br w:type="textWrapping"/>
      </w:r>
      <w:r>
        <w:rPr>
          <w:rFonts w:ascii="Courier New" w:hAnsi="Courier New"/>
          <w:sz w:val="18"/>
        </w:rPr>
        <w:t>import com.acare.backend.entity.MedicalRecord;</w:t>
      </w:r>
      <w:r>
        <w:rPr>
          <w:rFonts w:ascii="Courier New" w:hAnsi="Courier New"/>
          <w:sz w:val="18"/>
        </w:rPr>
        <w:br w:type="textWrapping"/>
      </w:r>
      <w:r>
        <w:rPr>
          <w:rFonts w:ascii="Courier New" w:hAnsi="Courier New"/>
          <w:sz w:val="18"/>
        </w:rPr>
        <w:t>import com.acare.backend.entity.PatientProfile;</w:t>
      </w:r>
      <w:r>
        <w:rPr>
          <w:rFonts w:ascii="Courier New" w:hAnsi="Courier New"/>
          <w:sz w:val="18"/>
        </w:rPr>
        <w:br w:type="textWrapping"/>
      </w:r>
      <w:r>
        <w:rPr>
          <w:rFonts w:ascii="Courier New" w:hAnsi="Courier New"/>
          <w:sz w:val="18"/>
        </w:rPr>
        <w:t>import com.acare.backend.entity.User;</w:t>
      </w:r>
      <w:r>
        <w:rPr>
          <w:rFonts w:ascii="Courier New" w:hAnsi="Courier New"/>
          <w:sz w:val="18"/>
        </w:rPr>
        <w:br w:type="textWrapping"/>
      </w:r>
      <w:r>
        <w:rPr>
          <w:rFonts w:ascii="Courier New" w:hAnsi="Courier New"/>
          <w:sz w:val="18"/>
        </w:rPr>
        <w:t>import com.acare.backend.repository.MedicalRecordRepository;</w:t>
      </w:r>
      <w:r>
        <w:rPr>
          <w:rFonts w:ascii="Courier New" w:hAnsi="Courier New"/>
          <w:sz w:val="18"/>
        </w:rPr>
        <w:br w:type="textWrapping"/>
      </w:r>
      <w:r>
        <w:rPr>
          <w:rFonts w:ascii="Courier New" w:hAnsi="Courier New"/>
          <w:sz w:val="18"/>
        </w:rPr>
        <w:t>import com.acare.backend.repository.PatientProfileRepository;</w:t>
      </w:r>
      <w:r>
        <w:rPr>
          <w:rFonts w:ascii="Courier New" w:hAnsi="Courier New"/>
          <w:sz w:val="18"/>
        </w:rPr>
        <w:br w:type="textWrapping"/>
      </w:r>
      <w:r>
        <w:rPr>
          <w:rFonts w:ascii="Courier New" w:hAnsi="Courier New"/>
          <w:sz w:val="18"/>
        </w:rPr>
        <w:t>import com.acare.backend.repository.UserRepository;</w:t>
      </w:r>
      <w:r>
        <w:rPr>
          <w:rFonts w:ascii="Courier New" w:hAnsi="Courier New"/>
          <w:sz w:val="18"/>
        </w:rPr>
        <w:br w:type="textWrapping"/>
      </w:r>
      <w:r>
        <w:rPr>
          <w:rFonts w:ascii="Courier New" w:hAnsi="Courier New"/>
          <w:sz w:val="18"/>
        </w:rPr>
        <w:br w:type="textWrapping"/>
      </w:r>
      <w:r>
        <w:rPr>
          <w:rFonts w:ascii="Courier New" w:hAnsi="Courier New"/>
          <w:sz w:val="18"/>
        </w:rPr>
        <w:t>import lombok.RequiredArgsConstructor;</w:t>
      </w:r>
      <w:r>
        <w:rPr>
          <w:rFonts w:ascii="Courier New" w:hAnsi="Courier New"/>
          <w:sz w:val="18"/>
        </w:rPr>
        <w:br w:type="textWrapping"/>
      </w:r>
      <w:r>
        <w:rPr>
          <w:rFonts w:ascii="Courier New" w:hAnsi="Courier New"/>
          <w:sz w:val="18"/>
        </w:rPr>
        <w:t>import lombok.extern.slf4j.Slf4j;</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Runner chạy 1 lần khi khởi động ứng dụng để MÃ HÓA DỮ LIỆU CŨ.</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Vấn đề:</w:t>
      </w:r>
      <w:r>
        <w:rPr>
          <w:rFonts w:ascii="Courier New" w:hAnsi="Courier New"/>
          <w:sz w:val="18"/>
        </w:rPr>
        <w:br w:type="textWrapping"/>
      </w:r>
      <w:r>
        <w:rPr>
          <w:rFonts w:ascii="Courier New" w:hAnsi="Courier New"/>
          <w:sz w:val="18"/>
        </w:rPr>
        <w:t xml:space="preserve"> *   Trước khi bật AES encryption, dữ liệu trong DB là plaintext.</w:t>
      </w:r>
      <w:r>
        <w:rPr>
          <w:rFonts w:ascii="Courier New" w:hAnsi="Courier New"/>
          <w:sz w:val="18"/>
        </w:rPr>
        <w:br w:type="textWrapping"/>
      </w:r>
      <w:r>
        <w:rPr>
          <w:rFonts w:ascii="Courier New" w:hAnsi="Courier New"/>
          <w:sz w:val="18"/>
        </w:rPr>
        <w:t xml:space="preserve"> *   Sau khi bật @Convert(AttributeEncryptor), JPA sẽ:</w:t>
      </w:r>
      <w:r>
        <w:rPr>
          <w:rFonts w:ascii="Courier New" w:hAnsi="Courier New"/>
          <w:sz w:val="18"/>
        </w:rPr>
        <w:br w:type="textWrapping"/>
      </w:r>
      <w:r>
        <w:rPr>
          <w:rFonts w:ascii="Courier New" w:hAnsi="Courier New"/>
          <w:sz w:val="18"/>
        </w:rPr>
        <w:t xml:space="preserve"> *   - Khi ĐỌC: cố giải mã plaintext → fail → AttributeEncryptor trả về raw value (backward compatible)</w:t>
      </w:r>
      <w:r>
        <w:rPr>
          <w:rFonts w:ascii="Courier New" w:hAnsi="Courier New"/>
          <w:sz w:val="18"/>
        </w:rPr>
        <w:br w:type="textWrapping"/>
      </w:r>
      <w:r>
        <w:rPr>
          <w:rFonts w:ascii="Courier New" w:hAnsi="Courier New"/>
          <w:sz w:val="18"/>
        </w:rPr>
        <w:t xml:space="preserve"> *   - Khi GHI: mã hóa rồi lưu → OK</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Giải pháp:</w:t>
      </w:r>
      <w:r>
        <w:rPr>
          <w:rFonts w:ascii="Courier New" w:hAnsi="Courier New"/>
          <w:sz w:val="18"/>
        </w:rPr>
        <w:br w:type="textWrapping"/>
      </w:r>
      <w:r>
        <w:rPr>
          <w:rFonts w:ascii="Courier New" w:hAnsi="Courier New"/>
          <w:sz w:val="18"/>
        </w:rPr>
        <w:t xml:space="preserve"> *   Runner này đọc tất cả entity → JPA tự decrypt (backward compatible cho plaintext)</w:t>
      </w:r>
      <w:r>
        <w:rPr>
          <w:rFonts w:ascii="Courier New" w:hAnsi="Courier New"/>
          <w:sz w:val="18"/>
        </w:rPr>
        <w:br w:type="textWrapping"/>
      </w:r>
      <w:r>
        <w:rPr>
          <w:rFonts w:ascii="Courier New" w:hAnsi="Courier New"/>
          <w:sz w:val="18"/>
        </w:rPr>
        <w:t xml:space="preserve"> *   → save lại → JPA tự encrypt → dữ liệu cũ giờ đã được mã hóa.</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Chỉ cần chạy 1 lần. Sau đó có thể tắt bằng property: dlp.encryption.migrate-on-startup=false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Lưu ý: Runner chạy SAU khi Flyway migration hoàn tất (Order = 100).</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@Component</w:t>
      </w:r>
      <w:r>
        <w:rPr>
          <w:rFonts w:ascii="Courier New" w:hAnsi="Courier New"/>
          <w:sz w:val="18"/>
        </w:rPr>
        <w:br w:type="textWrapping"/>
      </w:r>
      <w:r>
        <w:rPr>
          <w:rFonts w:ascii="Courier New" w:hAnsi="Courier New"/>
          <w:sz w:val="18"/>
        </w:rPr>
        <w:t>@RequiredArgsConstructor</w:t>
      </w:r>
      <w:r>
        <w:rPr>
          <w:rFonts w:ascii="Courier New" w:hAnsi="Courier New"/>
          <w:sz w:val="18"/>
        </w:rPr>
        <w:br w:type="textWrapping"/>
      </w:r>
      <w:r>
        <w:rPr>
          <w:rFonts w:ascii="Courier New" w:hAnsi="Courier New"/>
          <w:sz w:val="18"/>
        </w:rPr>
        <w:t>@Slf4j</w:t>
      </w:r>
      <w:r>
        <w:rPr>
          <w:rFonts w:ascii="Courier New" w:hAnsi="Courier New"/>
          <w:sz w:val="18"/>
        </w:rPr>
        <w:br w:type="textWrapping"/>
      </w:r>
      <w:r>
        <w:rPr>
          <w:rFonts w:ascii="Courier New" w:hAnsi="Courier New"/>
          <w:sz w:val="18"/>
        </w:rPr>
        <w:t>@Order(100) // Chạy sau các runner khác (AdminBootstrap chạy trước)</w:t>
      </w:r>
      <w:r>
        <w:rPr>
          <w:rFonts w:ascii="Courier New" w:hAnsi="Courier New"/>
          <w:sz w:val="18"/>
        </w:rPr>
        <w:br w:type="textWrapping"/>
      </w:r>
      <w:r>
        <w:rPr>
          <w:rFonts w:ascii="Courier New" w:hAnsi="Courier New"/>
          <w:sz w:val="18"/>
        </w:rPr>
        <w:t>public class DataEncryptionRunner implements CommandLineRunner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final UserRepository userRepository;</w:t>
      </w:r>
      <w:r>
        <w:rPr>
          <w:rFonts w:ascii="Courier New" w:hAnsi="Courier New"/>
          <w:sz w:val="18"/>
        </w:rPr>
        <w:br w:type="textWrapping"/>
      </w:r>
      <w:r>
        <w:rPr>
          <w:rFonts w:ascii="Courier New" w:hAnsi="Courier New"/>
          <w:sz w:val="18"/>
        </w:rPr>
        <w:t xml:space="preserve">    private final PatientProfileRepository patientProfileRepository;</w:t>
      </w:r>
      <w:r>
        <w:rPr>
          <w:rFonts w:ascii="Courier New" w:hAnsi="Courier New"/>
          <w:sz w:val="18"/>
        </w:rPr>
        <w:br w:type="textWrapping"/>
      </w:r>
      <w:r>
        <w:rPr>
          <w:rFonts w:ascii="Courier New" w:hAnsi="Courier New"/>
          <w:sz w:val="18"/>
        </w:rPr>
        <w:t xml:space="preserve">    private final MedicalRecordRepository medicalRecordRepository;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Flag bật/tắt migration. Mặc định = false (tắt). Bật lên khi cần migrate lần đầu. */</w:t>
      </w:r>
      <w:r>
        <w:rPr>
          <w:rFonts w:ascii="Courier New" w:hAnsi="Courier New"/>
          <w:sz w:val="18"/>
        </w:rPr>
        <w:br w:type="textWrapping"/>
      </w:r>
      <w:r>
        <w:rPr>
          <w:rFonts w:ascii="Courier New" w:hAnsi="Courier New"/>
          <w:sz w:val="18"/>
        </w:rPr>
        <w:t xml:space="preserve">    @org.springframework.beans.factory.annotation.Value("${dlp.encryption.migrate-on-startup:false}")</w:t>
      </w:r>
      <w:r>
        <w:rPr>
          <w:rFonts w:ascii="Courier New" w:hAnsi="Courier New"/>
          <w:sz w:val="18"/>
        </w:rPr>
        <w:br w:type="textWrapping"/>
      </w:r>
      <w:r>
        <w:rPr>
          <w:rFonts w:ascii="Courier New" w:hAnsi="Courier New"/>
          <w:sz w:val="18"/>
        </w:rPr>
        <w:t xml:space="preserve">    private boolean migrateOnStartup;</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public void run(String... args) {</w:t>
      </w:r>
      <w:r>
        <w:rPr>
          <w:rFonts w:ascii="Courier New" w:hAnsi="Courier New"/>
          <w:sz w:val="18"/>
        </w:rPr>
        <w:br w:type="textWrapping"/>
      </w:r>
      <w:r>
        <w:rPr>
          <w:rFonts w:ascii="Courier New" w:hAnsi="Courier New"/>
          <w:sz w:val="18"/>
        </w:rPr>
        <w:t xml:space="preserve">        // Chỉ chạy khi được bật</w:t>
      </w:r>
      <w:r>
        <w:rPr>
          <w:rFonts w:ascii="Courier New" w:hAnsi="Courier New"/>
          <w:sz w:val="18"/>
        </w:rPr>
        <w:br w:type="textWrapping"/>
      </w:r>
      <w:r>
        <w:rPr>
          <w:rFonts w:ascii="Courier New" w:hAnsi="Courier New"/>
          <w:sz w:val="18"/>
        </w:rPr>
        <w:t xml:space="preserve">        if (!migrateOnStartup) {</w:t>
      </w:r>
      <w:r>
        <w:rPr>
          <w:rFonts w:ascii="Courier New" w:hAnsi="Courier New"/>
          <w:sz w:val="18"/>
        </w:rPr>
        <w:br w:type="textWrapping"/>
      </w:r>
      <w:r>
        <w:rPr>
          <w:rFonts w:ascii="Courier New" w:hAnsi="Courier New"/>
          <w:sz w:val="18"/>
        </w:rPr>
        <w:t xml:space="preserve">            log.info("[DLP Encryption] Migration tắt (dlp.encryption.migrate-on-startup=false). Bỏ qua.");</w:t>
      </w:r>
      <w:r>
        <w:rPr>
          <w:rFonts w:ascii="Courier New" w:hAnsi="Courier New"/>
          <w:sz w:val="18"/>
        </w:rPr>
        <w:br w:type="textWrapping"/>
      </w:r>
      <w:r>
        <w:rPr>
          <w:rFonts w:ascii="Courier New" w:hAnsi="Courier New"/>
          <w:sz w:val="18"/>
        </w:rPr>
        <w:t xml:space="preserve">            return;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log.info("[DLP Encryption] Bắt đầu mã hóa dữ liệu cũ...");</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try {</w:t>
      </w:r>
      <w:r>
        <w:rPr>
          <w:rFonts w:ascii="Courier New" w:hAnsi="Courier New"/>
          <w:sz w:val="18"/>
        </w:rPr>
        <w:br w:type="textWrapping"/>
      </w:r>
      <w:r>
        <w:rPr>
          <w:rFonts w:ascii="Courier New" w:hAnsi="Courier New"/>
          <w:sz w:val="18"/>
        </w:rPr>
        <w:t xml:space="preserve">            // --- Mã hóa idNumber trong bảng users ---</w:t>
      </w:r>
      <w:r>
        <w:rPr>
          <w:rFonts w:ascii="Courier New" w:hAnsi="Courier New"/>
          <w:sz w:val="18"/>
        </w:rPr>
        <w:br w:type="textWrapping"/>
      </w:r>
      <w:r>
        <w:rPr>
          <w:rFonts w:ascii="Courier New" w:hAnsi="Courier New"/>
          <w:sz w:val="18"/>
        </w:rPr>
        <w:t xml:space="preserve">            List&lt;User&gt; users = userRepository.findAll();</w:t>
      </w:r>
      <w:r>
        <w:rPr>
          <w:rFonts w:ascii="Courier New" w:hAnsi="Courier New"/>
          <w:sz w:val="18"/>
        </w:rPr>
        <w:br w:type="textWrapping"/>
      </w:r>
      <w:r>
        <w:rPr>
          <w:rFonts w:ascii="Courier New" w:hAnsi="Courier New"/>
          <w:sz w:val="18"/>
        </w:rPr>
        <w:t xml:space="preserve">            int userCount = 0;</w:t>
      </w:r>
      <w:r>
        <w:rPr>
          <w:rFonts w:ascii="Courier New" w:hAnsi="Courier New"/>
          <w:sz w:val="18"/>
        </w:rPr>
        <w:br w:type="textWrapping"/>
      </w:r>
      <w:r>
        <w:rPr>
          <w:rFonts w:ascii="Courier New" w:hAnsi="Courier New"/>
          <w:sz w:val="18"/>
        </w:rPr>
        <w:t xml:space="preserve">            for (User user : users) {</w:t>
      </w:r>
      <w:r>
        <w:rPr>
          <w:rFonts w:ascii="Courier New" w:hAnsi="Courier New"/>
          <w:sz w:val="18"/>
        </w:rPr>
        <w:br w:type="textWrapping"/>
      </w:r>
      <w:r>
        <w:rPr>
          <w:rFonts w:ascii="Courier New" w:hAnsi="Courier New"/>
          <w:sz w:val="18"/>
        </w:rPr>
        <w:t xml:space="preserve">                if (user.getIdNumber() != null &amp;&amp; !user.getIdNumber().isBlank()) {</w:t>
      </w:r>
      <w:r>
        <w:rPr>
          <w:rFonts w:ascii="Courier New" w:hAnsi="Courier New"/>
          <w:sz w:val="18"/>
        </w:rPr>
        <w:br w:type="textWrapping"/>
      </w:r>
      <w:r>
        <w:rPr>
          <w:rFonts w:ascii="Courier New" w:hAnsi="Courier New"/>
          <w:sz w:val="18"/>
        </w:rPr>
        <w:t xml:space="preserve">                    // JPA sẽ tự encrypt khi save (nhờ @Convert)</w:t>
      </w:r>
      <w:r>
        <w:rPr>
          <w:rFonts w:ascii="Courier New" w:hAnsi="Courier New"/>
          <w:sz w:val="18"/>
        </w:rPr>
        <w:br w:type="textWrapping"/>
      </w:r>
      <w:r>
        <w:rPr>
          <w:rFonts w:ascii="Courier New" w:hAnsi="Courier New"/>
          <w:sz w:val="18"/>
        </w:rPr>
        <w:t xml:space="preserve">                    // AttributeEncryptor.convertToEntityAttribute sẽ trả raw value nếu chưa encrypt</w:t>
      </w:r>
      <w:r>
        <w:rPr>
          <w:rFonts w:ascii="Courier New" w:hAnsi="Courier New"/>
          <w:sz w:val="18"/>
        </w:rPr>
        <w:br w:type="textWrapping"/>
      </w:r>
      <w:r>
        <w:rPr>
          <w:rFonts w:ascii="Courier New" w:hAnsi="Courier New"/>
          <w:sz w:val="18"/>
        </w:rPr>
        <w:t xml:space="preserve">                    userRepository.save(user);</w:t>
      </w:r>
      <w:r>
        <w:rPr>
          <w:rFonts w:ascii="Courier New" w:hAnsi="Courier New"/>
          <w:sz w:val="18"/>
        </w:rPr>
        <w:br w:type="textWrapping"/>
      </w:r>
      <w:r>
        <w:rPr>
          <w:rFonts w:ascii="Courier New" w:hAnsi="Courier New"/>
          <w:sz w:val="18"/>
        </w:rPr>
        <w:t xml:space="preserve">                    userCount++;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log.info("[DLP Encryption] Đã mã hóa {} user records.", userCount);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Mã hóa fields nhạy cảm trong bảng patient_profiles ---</w:t>
      </w:r>
      <w:r>
        <w:rPr>
          <w:rFonts w:ascii="Courier New" w:hAnsi="Courier New"/>
          <w:sz w:val="18"/>
        </w:rPr>
        <w:br w:type="textWrapping"/>
      </w:r>
      <w:r>
        <w:rPr>
          <w:rFonts w:ascii="Courier New" w:hAnsi="Courier New"/>
          <w:sz w:val="18"/>
        </w:rPr>
        <w:t xml:space="preserve">            List&lt;PatientProfile&gt; profiles = patientProfileRepository.findAll();</w:t>
      </w:r>
      <w:r>
        <w:rPr>
          <w:rFonts w:ascii="Courier New" w:hAnsi="Courier New"/>
          <w:sz w:val="18"/>
        </w:rPr>
        <w:br w:type="textWrapping"/>
      </w:r>
      <w:r>
        <w:rPr>
          <w:rFonts w:ascii="Courier New" w:hAnsi="Courier New"/>
          <w:sz w:val="18"/>
        </w:rPr>
        <w:t xml:space="preserve">            int profileCount = 0;</w:t>
      </w:r>
      <w:r>
        <w:rPr>
          <w:rFonts w:ascii="Courier New" w:hAnsi="Courier New"/>
          <w:sz w:val="18"/>
        </w:rPr>
        <w:br w:type="textWrapping"/>
      </w:r>
      <w:r>
        <w:rPr>
          <w:rFonts w:ascii="Courier New" w:hAnsi="Courier New"/>
          <w:sz w:val="18"/>
        </w:rPr>
        <w:t xml:space="preserve">            for (PatientProfile profile : profiles) {</w:t>
      </w:r>
      <w:r>
        <w:rPr>
          <w:rFonts w:ascii="Courier New" w:hAnsi="Courier New"/>
          <w:sz w:val="18"/>
        </w:rPr>
        <w:br w:type="textWrapping"/>
      </w:r>
      <w:r>
        <w:rPr>
          <w:rFonts w:ascii="Courier New" w:hAnsi="Courier New"/>
          <w:sz w:val="18"/>
        </w:rPr>
        <w:t xml:space="preserve">                boolean needsSave = false;</w:t>
      </w:r>
      <w:r>
        <w:rPr>
          <w:rFonts w:ascii="Courier New" w:hAnsi="Courier New"/>
          <w:sz w:val="18"/>
        </w:rPr>
        <w:br w:type="textWrapping"/>
      </w:r>
      <w:r>
        <w:rPr>
          <w:rFonts w:ascii="Courier New" w:hAnsi="Courier New"/>
          <w:sz w:val="18"/>
        </w:rPr>
        <w:t xml:space="preserve">                if (profile.getInsuranceNumber() != null) needsSave = true;</w:t>
      </w:r>
      <w:r>
        <w:rPr>
          <w:rFonts w:ascii="Courier New" w:hAnsi="Courier New"/>
          <w:sz w:val="18"/>
        </w:rPr>
        <w:br w:type="textWrapping"/>
      </w:r>
      <w:r>
        <w:rPr>
          <w:rFonts w:ascii="Courier New" w:hAnsi="Courier New"/>
          <w:sz w:val="18"/>
        </w:rPr>
        <w:t xml:space="preserve">                if (profile.getAllergies() != null) needsSave = true;</w:t>
      </w:r>
      <w:r>
        <w:rPr>
          <w:rFonts w:ascii="Courier New" w:hAnsi="Courier New"/>
          <w:sz w:val="18"/>
        </w:rPr>
        <w:br w:type="textWrapping"/>
      </w:r>
      <w:r>
        <w:rPr>
          <w:rFonts w:ascii="Courier New" w:hAnsi="Courier New"/>
          <w:sz w:val="18"/>
        </w:rPr>
        <w:t xml:space="preserve">                if (profile.getChronicConditions() != null) needsSave = true;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(needsSave) {</w:t>
      </w:r>
      <w:r>
        <w:rPr>
          <w:rFonts w:ascii="Courier New" w:hAnsi="Courier New"/>
          <w:sz w:val="18"/>
        </w:rPr>
        <w:br w:type="textWrapping"/>
      </w:r>
      <w:r>
        <w:rPr>
          <w:rFonts w:ascii="Courier New" w:hAnsi="Courier New"/>
          <w:sz w:val="18"/>
        </w:rPr>
        <w:t xml:space="preserve">                    patientProfileRepository.save(profile);</w:t>
      </w:r>
      <w:r>
        <w:rPr>
          <w:rFonts w:ascii="Courier New" w:hAnsi="Courier New"/>
          <w:sz w:val="18"/>
        </w:rPr>
        <w:br w:type="textWrapping"/>
      </w:r>
      <w:r>
        <w:rPr>
          <w:rFonts w:ascii="Courier New" w:hAnsi="Courier New"/>
          <w:sz w:val="18"/>
        </w:rPr>
        <w:t xml:space="preserve">                    profileCount++;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log.info("[DLP Encryption] Đã mã hóa {} patient profile records.", profileCount);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Mã hóa fields nhạy cảm trong bảng medical_records ---</w:t>
      </w:r>
      <w:r>
        <w:rPr>
          <w:rFonts w:ascii="Courier New" w:hAnsi="Courier New"/>
          <w:sz w:val="18"/>
        </w:rPr>
        <w:br w:type="textWrapping"/>
      </w:r>
      <w:r>
        <w:rPr>
          <w:rFonts w:ascii="Courier New" w:hAnsi="Courier New"/>
          <w:sz w:val="18"/>
        </w:rPr>
        <w:t xml:space="preserve">            List&lt;MedicalRecord&gt; records = medicalRecordRepository.findAll();</w:t>
      </w:r>
      <w:r>
        <w:rPr>
          <w:rFonts w:ascii="Courier New" w:hAnsi="Courier New"/>
          <w:sz w:val="18"/>
        </w:rPr>
        <w:br w:type="textWrapping"/>
      </w:r>
      <w:r>
        <w:rPr>
          <w:rFonts w:ascii="Courier New" w:hAnsi="Courier New"/>
          <w:sz w:val="18"/>
        </w:rPr>
        <w:t xml:space="preserve">            int recordCount = 0;</w:t>
      </w:r>
      <w:r>
        <w:rPr>
          <w:rFonts w:ascii="Courier New" w:hAnsi="Courier New"/>
          <w:sz w:val="18"/>
        </w:rPr>
        <w:br w:type="textWrapping"/>
      </w:r>
      <w:r>
        <w:rPr>
          <w:rFonts w:ascii="Courier New" w:hAnsi="Courier New"/>
          <w:sz w:val="18"/>
        </w:rPr>
        <w:t xml:space="preserve">            for (MedicalRecord record : records) {</w:t>
      </w:r>
      <w:r>
        <w:rPr>
          <w:rFonts w:ascii="Courier New" w:hAnsi="Courier New"/>
          <w:sz w:val="18"/>
        </w:rPr>
        <w:br w:type="textWrapping"/>
      </w:r>
      <w:r>
        <w:rPr>
          <w:rFonts w:ascii="Courier New" w:hAnsi="Courier New"/>
          <w:sz w:val="18"/>
        </w:rPr>
        <w:t xml:space="preserve">                boolean needsSave = false;</w:t>
      </w:r>
      <w:r>
        <w:rPr>
          <w:rFonts w:ascii="Courier New" w:hAnsi="Courier New"/>
          <w:sz w:val="18"/>
        </w:rPr>
        <w:br w:type="textWrapping"/>
      </w:r>
      <w:r>
        <w:rPr>
          <w:rFonts w:ascii="Courier New" w:hAnsi="Courier New"/>
          <w:sz w:val="18"/>
        </w:rPr>
        <w:t xml:space="preserve">                if (record.getDiagnosis() != null) needsSave = true;</w:t>
      </w:r>
      <w:r>
        <w:rPr>
          <w:rFonts w:ascii="Courier New" w:hAnsi="Courier New"/>
          <w:sz w:val="18"/>
        </w:rPr>
        <w:br w:type="textWrapping"/>
      </w:r>
      <w:r>
        <w:rPr>
          <w:rFonts w:ascii="Courier New" w:hAnsi="Courier New"/>
          <w:sz w:val="18"/>
        </w:rPr>
        <w:t xml:space="preserve">                if (record.getTreatmentPlan() !=</w:t>
      </w:r>
    </w:p>
    <w:p w14:paraId="4E0969FF">
      <w:r>
        <w:t>// ... (đoạn mã đã được thu gọn để báo cáo ngắn gọn hơn) ...</w:t>
      </w:r>
    </w:p>
    <w:p w14:paraId="51F6F91C">
      <w:r>
        <w:t>Phân tích chuyên sâu: Lớp (Class) trong tệp DataEncryptionRunner.java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03A40E55">
      <w:pPr>
        <w:pStyle w:val="3"/>
      </w:pPr>
      <w:r>
        <w:t>5.A.3. Phân tích tệp DlpFilter.java</w:t>
      </w:r>
    </w:p>
    <w:p w14:paraId="083816AB">
      <w:r>
        <w:t>Tệp DlpFilter.java đóng vai trò quan trọng trong việc xây dựng Backend DLP Core. Dưới đây là toàn bộ hoặc một phần mã nguồn cốt lõi của tệp này:</w:t>
      </w:r>
    </w:p>
    <w:p w14:paraId="3FD63DCC">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java.io.IOException;</w:t>
      </w:r>
      <w:r>
        <w:rPr>
          <w:rFonts w:ascii="Courier New" w:hAnsi="Courier New"/>
          <w:sz w:val="18"/>
        </w:rPr>
        <w:br w:type="textWrapping"/>
      </w:r>
      <w:r>
        <w:rPr>
          <w:rFonts w:ascii="Courier New" w:hAnsi="Courier New"/>
          <w:sz w:val="18"/>
        </w:rPr>
        <w:t>import java.nio.charset.StandardCharsets;</w:t>
      </w:r>
      <w:r>
        <w:rPr>
          <w:rFonts w:ascii="Courier New" w:hAnsi="Courier New"/>
          <w:sz w:val="18"/>
        </w:rPr>
        <w:br w:type="textWrapping"/>
      </w:r>
      <w:r>
        <w:rPr>
          <w:rFonts w:ascii="Courier New" w:hAnsi="Courier New"/>
          <w:sz w:val="18"/>
        </w:rPr>
        <w:t>import java.util.Set;</w:t>
      </w:r>
      <w:r>
        <w:rPr>
          <w:rFonts w:ascii="Courier New" w:hAnsi="Courier New"/>
          <w:sz w:val="18"/>
        </w:rPr>
        <w:br w:type="textWrapping"/>
      </w:r>
      <w:r>
        <w:rPr>
          <w:rFonts w:ascii="Courier New" w:hAnsi="Courier New"/>
          <w:sz w:val="18"/>
        </w:rPr>
        <w:br w:type="textWrapping"/>
      </w:r>
      <w:r>
        <w:rPr>
          <w:rFonts w:ascii="Courier New" w:hAnsi="Courier New"/>
          <w:sz w:val="18"/>
        </w:rPr>
        <w:t>import org.springframework.security.core.Authentication;</w:t>
      </w:r>
      <w:r>
        <w:rPr>
          <w:rFonts w:ascii="Courier New" w:hAnsi="Courier New"/>
          <w:sz w:val="18"/>
        </w:rPr>
        <w:br w:type="textWrapping"/>
      </w:r>
      <w:r>
        <w:rPr>
          <w:rFonts w:ascii="Courier New" w:hAnsi="Courier New"/>
          <w:sz w:val="18"/>
        </w:rPr>
        <w:t>import org.springframework.security.core.context.SecurityContextHolder;</w:t>
      </w:r>
      <w:r>
        <w:rPr>
          <w:rFonts w:ascii="Courier New" w:hAnsi="Courier New"/>
          <w:sz w:val="18"/>
        </w:rPr>
        <w:br w:type="textWrapping"/>
      </w:r>
      <w:r>
        <w:rPr>
          <w:rFonts w:ascii="Courier New" w:hAnsi="Courier New"/>
          <w:sz w:val="18"/>
        </w:rPr>
        <w:t>import org.springframework.security.oauth2.jwt.Jwt;</w:t>
      </w:r>
      <w:r>
        <w:rPr>
          <w:rFonts w:ascii="Courier New" w:hAnsi="Courier New"/>
          <w:sz w:val="18"/>
        </w:rPr>
        <w:br w:type="textWrapping"/>
      </w:r>
      <w:r>
        <w:rPr>
          <w:rFonts w:ascii="Courier New" w:hAnsi="Courier New"/>
          <w:sz w:val="18"/>
        </w:rPr>
        <w:t>import org.springframework.stereotype.Component;</w:t>
      </w:r>
      <w:r>
        <w:rPr>
          <w:rFonts w:ascii="Courier New" w:hAnsi="Courier New"/>
          <w:sz w:val="18"/>
        </w:rPr>
        <w:br w:type="textWrapping"/>
      </w:r>
      <w:r>
        <w:rPr>
          <w:rFonts w:ascii="Courier New" w:hAnsi="Courier New"/>
          <w:sz w:val="18"/>
        </w:rPr>
        <w:t>import org.springframework.web.filter.OncePerRequestFilter;</w:t>
      </w:r>
      <w:r>
        <w:rPr>
          <w:rFonts w:ascii="Courier New" w:hAnsi="Courier New"/>
          <w:sz w:val="18"/>
        </w:rPr>
        <w:br w:type="textWrapping"/>
      </w:r>
      <w:r>
        <w:rPr>
          <w:rFonts w:ascii="Courier New" w:hAnsi="Courier New"/>
          <w:sz w:val="18"/>
        </w:rPr>
        <w:t>import org.springframework.web.util.ContentCachingResponseWrapper;</w:t>
      </w:r>
      <w:r>
        <w:rPr>
          <w:rFonts w:ascii="Courier New" w:hAnsi="Courier New"/>
          <w:sz w:val="18"/>
        </w:rPr>
        <w:br w:type="textWrapping"/>
      </w:r>
      <w:r>
        <w:rPr>
          <w:rFonts w:ascii="Courier New" w:hAnsi="Courier New"/>
          <w:sz w:val="18"/>
        </w:rPr>
        <w:br w:type="textWrapping"/>
      </w:r>
      <w:r>
        <w:rPr>
          <w:rFonts w:ascii="Courier New" w:hAnsi="Courier New"/>
          <w:sz w:val="18"/>
        </w:rPr>
        <w:t>import com.acare.backend.entity.DlpLog;</w:t>
      </w:r>
      <w:r>
        <w:rPr>
          <w:rFonts w:ascii="Courier New" w:hAnsi="Courier New"/>
          <w:sz w:val="18"/>
        </w:rPr>
        <w:br w:type="textWrapping"/>
      </w:r>
      <w:r>
        <w:rPr>
          <w:rFonts w:ascii="Courier New" w:hAnsi="Courier New"/>
          <w:sz w:val="18"/>
        </w:rPr>
        <w:t>import com.acare.backend.entity.enums.RiskLevel;</w:t>
      </w:r>
      <w:r>
        <w:rPr>
          <w:rFonts w:ascii="Courier New" w:hAnsi="Courier New"/>
          <w:sz w:val="18"/>
        </w:rPr>
        <w:br w:type="textWrapping"/>
      </w:r>
      <w:r>
        <w:rPr>
          <w:rFonts w:ascii="Courier New" w:hAnsi="Courier New"/>
          <w:sz w:val="18"/>
        </w:rPr>
        <w:t>import com.acare.backend.service.DlpLogService;</w:t>
      </w:r>
      <w:r>
        <w:rPr>
          <w:rFonts w:ascii="Courier New" w:hAnsi="Courier New"/>
          <w:sz w:val="18"/>
        </w:rPr>
        <w:br w:type="textWrapping"/>
      </w:r>
      <w:r>
        <w:rPr>
          <w:rFonts w:ascii="Courier New" w:hAnsi="Courier New"/>
          <w:sz w:val="18"/>
        </w:rPr>
        <w:br w:type="textWrapping"/>
      </w:r>
      <w:r>
        <w:rPr>
          <w:rFonts w:ascii="Courier New" w:hAnsi="Courier New"/>
          <w:sz w:val="18"/>
        </w:rPr>
        <w:t>import jakarta.servlet.FilterChain;</w:t>
      </w:r>
      <w:r>
        <w:rPr>
          <w:rFonts w:ascii="Courier New" w:hAnsi="Courier New"/>
          <w:sz w:val="18"/>
        </w:rPr>
        <w:br w:type="textWrapping"/>
      </w:r>
      <w:r>
        <w:rPr>
          <w:rFonts w:ascii="Courier New" w:hAnsi="Courier New"/>
          <w:sz w:val="18"/>
        </w:rPr>
        <w:t>import jakarta.servlet.ServletException;</w:t>
      </w:r>
      <w:r>
        <w:rPr>
          <w:rFonts w:ascii="Courier New" w:hAnsi="Courier New"/>
          <w:sz w:val="18"/>
        </w:rPr>
        <w:br w:type="textWrapping"/>
      </w:r>
      <w:r>
        <w:rPr>
          <w:rFonts w:ascii="Courier New" w:hAnsi="Courier New"/>
          <w:sz w:val="18"/>
        </w:rPr>
        <w:t>import jakarta.servlet.http.HttpServletRequest;</w:t>
      </w:r>
      <w:r>
        <w:rPr>
          <w:rFonts w:ascii="Courier New" w:hAnsi="Courier New"/>
          <w:sz w:val="18"/>
        </w:rPr>
        <w:br w:type="textWrapping"/>
      </w:r>
      <w:r>
        <w:rPr>
          <w:rFonts w:ascii="Courier New" w:hAnsi="Courier New"/>
          <w:sz w:val="18"/>
        </w:rPr>
        <w:t>import jakarta.servlet.http.HttpServletResponse;</w:t>
      </w:r>
      <w:r>
        <w:rPr>
          <w:rFonts w:ascii="Courier New" w:hAnsi="Courier New"/>
          <w:sz w:val="18"/>
        </w:rPr>
        <w:br w:type="textWrapping"/>
      </w:r>
      <w:r>
        <w:rPr>
          <w:rFonts w:ascii="Courier New" w:hAnsi="Courier New"/>
          <w:sz w:val="18"/>
        </w:rPr>
        <w:t>import lombok.RequiredArgsConstructor;</w:t>
      </w:r>
      <w:r>
        <w:rPr>
          <w:rFonts w:ascii="Courier New" w:hAnsi="Courier New"/>
          <w:sz w:val="18"/>
        </w:rPr>
        <w:br w:type="textWrapping"/>
      </w:r>
      <w:r>
        <w:rPr>
          <w:rFonts w:ascii="Courier New" w:hAnsi="Courier New"/>
          <w:sz w:val="18"/>
        </w:rPr>
        <w:t>import lombok.extern.slf4j.Slf4j;</w:t>
      </w:r>
      <w:r>
        <w:rPr>
          <w:rFonts w:ascii="Courier New" w:hAnsi="Courier New"/>
          <w:sz w:val="18"/>
        </w:rPr>
        <w:br w:type="textWrapping"/>
      </w:r>
      <w:r>
        <w:rPr>
          <w:rFonts w:ascii="Courier New" w:hAnsi="Courier New"/>
          <w:sz w:val="18"/>
        </w:rPr>
        <w:br w:type="textWrapping"/>
      </w:r>
      <w:r>
        <w:rPr>
          <w:rFonts w:ascii="Courier New" w:hAnsi="Courier New"/>
          <w:sz w:val="18"/>
        </w:rPr>
        <w:t>@Component</w:t>
      </w:r>
      <w:r>
        <w:rPr>
          <w:rFonts w:ascii="Courier New" w:hAnsi="Courier New"/>
          <w:sz w:val="18"/>
        </w:rPr>
        <w:br w:type="textWrapping"/>
      </w:r>
      <w:r>
        <w:rPr>
          <w:rFonts w:ascii="Courier New" w:hAnsi="Courier New"/>
          <w:sz w:val="18"/>
        </w:rPr>
        <w:t>@RequiredArgsConstructor</w:t>
      </w:r>
      <w:r>
        <w:rPr>
          <w:rFonts w:ascii="Courier New" w:hAnsi="Courier New"/>
          <w:sz w:val="18"/>
        </w:rPr>
        <w:br w:type="textWrapping"/>
      </w:r>
      <w:r>
        <w:rPr>
          <w:rFonts w:ascii="Courier New" w:hAnsi="Courier New"/>
          <w:sz w:val="18"/>
        </w:rPr>
        <w:t>@Slf4j</w:t>
      </w:r>
      <w:r>
        <w:rPr>
          <w:rFonts w:ascii="Courier New" w:hAnsi="Courier New"/>
          <w:sz w:val="18"/>
        </w:rPr>
        <w:br w:type="textWrapping"/>
      </w:r>
      <w:r>
        <w:rPr>
          <w:rFonts w:ascii="Courier New" w:hAnsi="Courier New"/>
          <w:sz w:val="18"/>
        </w:rPr>
        <w:t>public class DlpFilter extends OncePerRequestFilter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final DlpScannerService dlpScannerService;</w:t>
      </w:r>
      <w:r>
        <w:rPr>
          <w:rFonts w:ascii="Courier New" w:hAnsi="Courier New"/>
          <w:sz w:val="18"/>
        </w:rPr>
        <w:br w:type="textWrapping"/>
      </w:r>
      <w:r>
        <w:rPr>
          <w:rFonts w:ascii="Courier New" w:hAnsi="Courier New"/>
          <w:sz w:val="18"/>
        </w:rPr>
        <w:t xml:space="preserve">    private final DlpLogService dlpLogService;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static final Set&lt;String&gt; METHODS_WITH_BODY = Set.of("POST", "PUT", "PATCH");</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static final Set&lt;String&gt; SKIP_ALL_PATHS = Set.of(</w:t>
      </w:r>
      <w:r>
        <w:rPr>
          <w:rFonts w:ascii="Courier New" w:hAnsi="Courier New"/>
          <w:sz w:val="18"/>
        </w:rPr>
        <w:br w:type="textWrapping"/>
      </w:r>
      <w:r>
        <w:rPr>
          <w:rFonts w:ascii="Courier New" w:hAnsi="Courier New"/>
          <w:sz w:val="18"/>
        </w:rPr>
        <w:t xml:space="preserve">            "/api/auth/login",</w:t>
      </w:r>
      <w:r>
        <w:rPr>
          <w:rFonts w:ascii="Courier New" w:hAnsi="Courier New"/>
          <w:sz w:val="18"/>
        </w:rPr>
        <w:br w:type="textWrapping"/>
      </w:r>
      <w:r>
        <w:rPr>
          <w:rFonts w:ascii="Courier New" w:hAnsi="Courier New"/>
          <w:sz w:val="18"/>
        </w:rPr>
        <w:t xml:space="preserve">            "/api/auth/register",</w:t>
      </w:r>
      <w:r>
        <w:rPr>
          <w:rFonts w:ascii="Courier New" w:hAnsi="Courier New"/>
          <w:sz w:val="18"/>
        </w:rPr>
        <w:br w:type="textWrapping"/>
      </w:r>
      <w:r>
        <w:rPr>
          <w:rFonts w:ascii="Courier New" w:hAnsi="Courier New"/>
          <w:sz w:val="18"/>
        </w:rPr>
        <w:t xml:space="preserve">            "/api/auth/refresh",</w:t>
      </w:r>
      <w:r>
        <w:rPr>
          <w:rFonts w:ascii="Courier New" w:hAnsi="Courier New"/>
          <w:sz w:val="18"/>
        </w:rPr>
        <w:br w:type="textWrapping"/>
      </w:r>
      <w:r>
        <w:rPr>
          <w:rFonts w:ascii="Courier New" w:hAnsi="Courier New"/>
          <w:sz w:val="18"/>
        </w:rPr>
        <w:t xml:space="preserve">            "/api/auth/logout",</w:t>
      </w:r>
      <w:r>
        <w:rPr>
          <w:rFonts w:ascii="Courier New" w:hAnsi="Courier New"/>
          <w:sz w:val="18"/>
        </w:rPr>
        <w:br w:type="textWrapping"/>
      </w:r>
      <w:r>
        <w:rPr>
          <w:rFonts w:ascii="Courier New" w:hAnsi="Courier New"/>
          <w:sz w:val="18"/>
        </w:rPr>
        <w:t xml:space="preserve">            "/api/agents/register",</w:t>
      </w:r>
      <w:r>
        <w:rPr>
          <w:rFonts w:ascii="Courier New" w:hAnsi="Courier New"/>
          <w:sz w:val="18"/>
        </w:rPr>
        <w:br w:type="textWrapping"/>
      </w:r>
      <w:r>
        <w:rPr>
          <w:rFonts w:ascii="Courier New" w:hAnsi="Courier New"/>
          <w:sz w:val="18"/>
        </w:rPr>
        <w:t xml:space="preserve">            "/api/agents/policy",</w:t>
      </w:r>
      <w:r>
        <w:rPr>
          <w:rFonts w:ascii="Courier New" w:hAnsi="Courier New"/>
          <w:sz w:val="18"/>
        </w:rPr>
        <w:br w:type="textWrapping"/>
      </w:r>
      <w:r>
        <w:rPr>
          <w:rFonts w:ascii="Courier New" w:hAnsi="Courier New"/>
          <w:sz w:val="18"/>
        </w:rPr>
        <w:t xml:space="preserve">            "/api/agents/",</w:t>
      </w:r>
      <w:r>
        <w:rPr>
          <w:rFonts w:ascii="Courier New" w:hAnsi="Courier New"/>
          <w:sz w:val="18"/>
        </w:rPr>
        <w:br w:type="textWrapping"/>
      </w:r>
      <w:r>
        <w:rPr>
          <w:rFonts w:ascii="Courier New" w:hAnsi="Courier New"/>
          <w:sz w:val="18"/>
        </w:rPr>
        <w:t xml:space="preserve">            "/api/agent-events",</w:t>
      </w:r>
      <w:r>
        <w:rPr>
          <w:rFonts w:ascii="Courier New" w:hAnsi="Courier New"/>
          <w:sz w:val="18"/>
        </w:rPr>
        <w:br w:type="textWrapping"/>
      </w:r>
      <w:r>
        <w:rPr>
          <w:rFonts w:ascii="Courier New" w:hAnsi="Courier New"/>
          <w:sz w:val="18"/>
        </w:rPr>
        <w:t xml:space="preserve">            "/error",</w:t>
      </w:r>
      <w:r>
        <w:rPr>
          <w:rFonts w:ascii="Courier New" w:hAnsi="Courier New"/>
          <w:sz w:val="18"/>
        </w:rPr>
        <w:br w:type="textWrapping"/>
      </w:r>
      <w:r>
        <w:rPr>
          <w:rFonts w:ascii="Courier New" w:hAnsi="Courier New"/>
          <w:sz w:val="18"/>
        </w:rPr>
        <w:t xml:space="preserve">            "/actuator"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static final Set&lt;String&gt; SKIP_INPUT_PATHS = Set.of(</w:t>
      </w:r>
      <w:r>
        <w:rPr>
          <w:rFonts w:ascii="Courier New" w:hAnsi="Courier New"/>
          <w:sz w:val="18"/>
        </w:rPr>
        <w:br w:type="textWrapping"/>
      </w:r>
      <w:r>
        <w:rPr>
          <w:rFonts w:ascii="Courier New" w:hAnsi="Courier New"/>
          <w:sz w:val="18"/>
        </w:rPr>
        <w:t xml:space="preserve">            "/api/users",</w:t>
      </w:r>
      <w:r>
        <w:rPr>
          <w:rFonts w:ascii="Courier New" w:hAnsi="Courier New"/>
          <w:sz w:val="18"/>
        </w:rPr>
        <w:br w:type="textWrapping"/>
      </w:r>
      <w:r>
        <w:rPr>
          <w:rFonts w:ascii="Courier New" w:hAnsi="Courier New"/>
          <w:sz w:val="18"/>
        </w:rPr>
        <w:t xml:space="preserve">            "/api/patient-profiles",</w:t>
      </w:r>
      <w:r>
        <w:rPr>
          <w:rFonts w:ascii="Courier New" w:hAnsi="Courier New"/>
          <w:sz w:val="18"/>
        </w:rPr>
        <w:br w:type="textWrapping"/>
      </w:r>
      <w:r>
        <w:rPr>
          <w:rFonts w:ascii="Courier New" w:hAnsi="Courier New"/>
          <w:sz w:val="18"/>
        </w:rPr>
        <w:t xml:space="preserve">            "/api/medical-records",</w:t>
      </w:r>
      <w:r>
        <w:rPr>
          <w:rFonts w:ascii="Courier New" w:hAnsi="Courier New"/>
          <w:sz w:val="18"/>
        </w:rPr>
        <w:br w:type="textWrapping"/>
      </w:r>
      <w:r>
        <w:rPr>
          <w:rFonts w:ascii="Courier New" w:hAnsi="Courier New"/>
          <w:sz w:val="18"/>
        </w:rPr>
        <w:t xml:space="preserve">            "/api/appointments"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@Override</w:t>
      </w:r>
      <w:r>
        <w:rPr>
          <w:rFonts w:ascii="Courier New" w:hAnsi="Courier New"/>
          <w:sz w:val="18"/>
        </w:rPr>
        <w:br w:type="textWrapping"/>
      </w:r>
      <w:r>
        <w:rPr>
          <w:rFonts w:ascii="Courier New" w:hAnsi="Courier New"/>
          <w:sz w:val="18"/>
        </w:rPr>
        <w:t xml:space="preserve">    protected void doFilterInternal(HttpServletRequest request,</w:t>
      </w:r>
      <w:r>
        <w:rPr>
          <w:rFonts w:ascii="Courier New" w:hAnsi="Courier New"/>
          <w:sz w:val="18"/>
        </w:rPr>
        <w:br w:type="textWrapping"/>
      </w:r>
      <w:r>
        <w:rPr>
          <w:rFonts w:ascii="Courier New" w:hAnsi="Courier New"/>
          <w:sz w:val="18"/>
        </w:rPr>
        <w:t xml:space="preserve">                                    HttpServletResponse response,</w:t>
      </w:r>
      <w:r>
        <w:rPr>
          <w:rFonts w:ascii="Courier New" w:hAnsi="Courier New"/>
          <w:sz w:val="18"/>
        </w:rPr>
        <w:br w:type="textWrapping"/>
      </w:r>
      <w:r>
        <w:rPr>
          <w:rFonts w:ascii="Courier New" w:hAnsi="Courier New"/>
          <w:sz w:val="18"/>
        </w:rPr>
        <w:t xml:space="preserve">                                    FilterChain filterChain)</w:t>
      </w:r>
      <w:r>
        <w:rPr>
          <w:rFonts w:ascii="Courier New" w:hAnsi="Courier New"/>
          <w:sz w:val="18"/>
        </w:rPr>
        <w:br w:type="textWrapping"/>
      </w:r>
      <w:r>
        <w:rPr>
          <w:rFonts w:ascii="Courier New" w:hAnsi="Courier New"/>
          <w:sz w:val="18"/>
        </w:rPr>
        <w:t xml:space="preserve">            throws ServletException, IOException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String path = request.getRequestURI();</w:t>
      </w:r>
      <w:r>
        <w:rPr>
          <w:rFonts w:ascii="Courier New" w:hAnsi="Courier New"/>
          <w:sz w:val="18"/>
        </w:rPr>
        <w:br w:type="textWrapping"/>
      </w:r>
      <w:r>
        <w:rPr>
          <w:rFonts w:ascii="Courier New" w:hAnsi="Courier New"/>
          <w:sz w:val="18"/>
        </w:rPr>
        <w:t xml:space="preserve">        String method = request.getMethod();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(shouldSkipAll(path)) {</w:t>
      </w:r>
      <w:r>
        <w:rPr>
          <w:rFonts w:ascii="Courier New" w:hAnsi="Courier New"/>
          <w:sz w:val="18"/>
        </w:rPr>
        <w:br w:type="textWrapping"/>
      </w:r>
      <w:r>
        <w:rPr>
          <w:rFonts w:ascii="Courier New" w:hAnsi="Courier New"/>
          <w:sz w:val="18"/>
        </w:rPr>
        <w:t xml:space="preserve">            filterChain.doFilter(request, response);</w:t>
      </w:r>
      <w:r>
        <w:rPr>
          <w:rFonts w:ascii="Courier New" w:hAnsi="Courier New"/>
          <w:sz w:val="18"/>
        </w:rPr>
        <w:br w:type="textWrapping"/>
      </w:r>
      <w:r>
        <w:rPr>
          <w:rFonts w:ascii="Courier New" w:hAnsi="Courier New"/>
          <w:sz w:val="18"/>
        </w:rPr>
        <w:t xml:space="preserve">            return;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boolean skipInput = shouldSkipInput(path);</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(METHODS_WITH_BODY.contains(method)) {</w:t>
      </w:r>
      <w:r>
        <w:rPr>
          <w:rFonts w:ascii="Courier New" w:hAnsi="Courier New"/>
          <w:sz w:val="18"/>
        </w:rPr>
        <w:br w:type="textWrapping"/>
      </w:r>
      <w:r>
        <w:rPr>
          <w:rFonts w:ascii="Courier New" w:hAnsi="Courier New"/>
          <w:sz w:val="18"/>
        </w:rPr>
        <w:t xml:space="preserve">            CachedBodyHttpServletRequest cachedRequest = new CachedBodyHttpServletRequest(request);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(!skipInput) {</w:t>
      </w:r>
      <w:r>
        <w:rPr>
          <w:rFonts w:ascii="Courier New" w:hAnsi="Courier New"/>
          <w:sz w:val="18"/>
        </w:rPr>
        <w:br w:type="textWrapping"/>
      </w:r>
      <w:r>
        <w:rPr>
          <w:rFonts w:ascii="Courier New" w:hAnsi="Courier New"/>
          <w:sz w:val="18"/>
        </w:rPr>
        <w:t xml:space="preserve">                String requestBody = cachedRequest.getCachedBody();</w:t>
      </w:r>
      <w:r>
        <w:rPr>
          <w:rFonts w:ascii="Courier New" w:hAnsi="Courier New"/>
          <w:sz w:val="18"/>
        </w:rPr>
        <w:br w:type="textWrapping"/>
      </w:r>
      <w:r>
        <w:rPr>
          <w:rFonts w:ascii="Courier New" w:hAnsi="Courier New"/>
          <w:sz w:val="18"/>
        </w:rPr>
        <w:t xml:space="preserve">                DlpScanResult inputResult = dlpScannerService.scan(requestBody);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(inputResult.isViolated()) {</w:t>
      </w:r>
      <w:r>
        <w:rPr>
          <w:rFonts w:ascii="Courier New" w:hAnsi="Courier New"/>
          <w:sz w:val="18"/>
        </w:rPr>
        <w:br w:type="textWrapping"/>
      </w:r>
      <w:r>
        <w:rPr>
          <w:rFonts w:ascii="Courier New" w:hAnsi="Courier New"/>
          <w:sz w:val="18"/>
        </w:rPr>
        <w:t xml:space="preserve">                    log.warn("[DLP INPUT] Vi pham tai {} {} - Violations: {}",</w:t>
      </w:r>
      <w:r>
        <w:rPr>
          <w:rFonts w:ascii="Courier New" w:hAnsi="Courier New"/>
          <w:sz w:val="18"/>
        </w:rPr>
        <w:br w:type="textWrapping"/>
      </w:r>
      <w:r>
        <w:rPr>
          <w:rFonts w:ascii="Courier New" w:hAnsi="Courier New"/>
          <w:sz w:val="18"/>
        </w:rPr>
        <w:t xml:space="preserve">                            method, path, inputResult.getViolations());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boolean blocked = shouldBlockInput(inputResult);</w:t>
      </w:r>
      <w:r>
        <w:rPr>
          <w:rFonts w:ascii="Courier New" w:hAnsi="Courier New"/>
          <w:sz w:val="18"/>
        </w:rPr>
        <w:br w:type="textWrapping"/>
      </w:r>
      <w:r>
        <w:rPr>
          <w:rFonts w:ascii="Courier New" w:hAnsi="Courier New"/>
          <w:sz w:val="18"/>
        </w:rPr>
        <w:t xml:space="preserve">                    if (shouldPersistViolation("INPUT_SCAN", inputResult)) {</w:t>
      </w:r>
      <w:r>
        <w:rPr>
          <w:rFonts w:ascii="Courier New" w:hAnsi="Courier New"/>
          <w:sz w:val="18"/>
        </w:rPr>
        <w:br w:type="textWrapping"/>
      </w:r>
      <w:r>
        <w:rPr>
          <w:rFonts w:ascii="Courier New" w:hAnsi="Courier New"/>
          <w:sz w:val="18"/>
        </w:rPr>
        <w:t xml:space="preserve">                        saveDlpLog(request, "INPUT_SCAN", inputResult, blocked);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(blocked) {</w:t>
      </w:r>
      <w:r>
        <w:rPr>
          <w:rFonts w:ascii="Courier New" w:hAnsi="Courier New"/>
          <w:sz w:val="18"/>
        </w:rPr>
        <w:br w:type="textWrapping"/>
      </w:r>
      <w:r>
        <w:rPr>
          <w:rFonts w:ascii="Courier New" w:hAnsi="Courier New"/>
          <w:sz w:val="18"/>
        </w:rPr>
        <w:t xml:space="preserve">                        response.setStatus(HttpServletResponse.SC_FORBIDDEN);</w:t>
      </w:r>
      <w:r>
        <w:rPr>
          <w:rFonts w:ascii="Courier New" w:hAnsi="Courier New"/>
          <w:sz w:val="18"/>
        </w:rPr>
        <w:br w:type="textWrapping"/>
      </w:r>
      <w:r>
        <w:rPr>
          <w:rFonts w:ascii="Courier New" w:hAnsi="Courier New"/>
          <w:sz w:val="18"/>
        </w:rPr>
        <w:t xml:space="preserve">                        response.setContentType("application/json;charset=UTF-8");</w:t>
      </w:r>
      <w:r>
        <w:rPr>
          <w:rFonts w:ascii="Courier New" w:hAnsi="Courier New"/>
          <w:sz w:val="18"/>
        </w:rPr>
        <w:br w:type="textWrapping"/>
      </w:r>
      <w:r>
        <w:rPr>
          <w:rFonts w:ascii="Courier New" w:hAnsi="Courier New"/>
          <w:sz w:val="18"/>
        </w:rPr>
        <w:t xml:space="preserve">                        response.getWriter().write(</w:t>
      </w:r>
      <w:r>
        <w:rPr>
          <w:rFonts w:ascii="Courier New" w:hAnsi="Courier New"/>
          <w:sz w:val="18"/>
        </w:rPr>
        <w:br w:type="textWrapping"/>
      </w:r>
      <w:r>
        <w:rPr>
          <w:rFonts w:ascii="Courier New" w:hAnsi="Courier New"/>
          <w:sz w:val="18"/>
        </w:rPr>
        <w:t xml:space="preserve">                                "{\"status\":403,\"message\":\"DLP: Phat hien du lieu nhay cam trong request. Yeu cau bi chan.\"}"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return;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doOutputCheck(cachedRequest, response, filterChain, path, method);</w:t>
      </w:r>
      <w:r>
        <w:rPr>
          <w:rFonts w:ascii="Courier New" w:hAnsi="Courier New"/>
          <w:sz w:val="18"/>
        </w:rPr>
        <w:br w:type="textWrapping"/>
      </w:r>
      <w:r>
        <w:rPr>
          <w:rFonts w:ascii="Courier New" w:hAnsi="Courier New"/>
          <w:sz w:val="18"/>
        </w:rPr>
        <w:t xml:space="preserve">        } else {</w:t>
      </w:r>
      <w:r>
        <w:rPr>
          <w:rFonts w:ascii="Courier New" w:hAnsi="Courier New"/>
          <w:sz w:val="18"/>
        </w:rPr>
        <w:br w:type="textWrapping"/>
      </w:r>
      <w:r>
        <w:rPr>
          <w:rFonts w:ascii="Courier New" w:hAnsi="Courier New"/>
          <w:sz w:val="18"/>
        </w:rPr>
        <w:t xml:space="preserve">            doOutputCheck(request, response, filterChain, path, method);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void doOutputCheck(HttpServletRequest request,</w:t>
      </w:r>
      <w:r>
        <w:rPr>
          <w:rFonts w:ascii="Courier New" w:hAnsi="Courier New"/>
          <w:sz w:val="18"/>
        </w:rPr>
        <w:br w:type="textWrapping"/>
      </w:r>
      <w:r>
        <w:rPr>
          <w:rFonts w:ascii="Courier New" w:hAnsi="Courier New"/>
          <w:sz w:val="18"/>
        </w:rPr>
        <w:t xml:space="preserve">                               HttpServletResponse response,</w:t>
      </w:r>
      <w:r>
        <w:rPr>
          <w:rFonts w:ascii="Courier New" w:hAnsi="Courier New"/>
          <w:sz w:val="18"/>
        </w:rPr>
        <w:br w:type="textWrapping"/>
      </w:r>
      <w:r>
        <w:rPr>
          <w:rFonts w:ascii="Courier New" w:hAnsi="Courier New"/>
          <w:sz w:val="18"/>
        </w:rPr>
        <w:t xml:space="preserve">                               FilterChain filterChain,</w:t>
      </w:r>
      <w:r>
        <w:rPr>
          <w:rFonts w:ascii="Courier New" w:hAnsi="Courier New"/>
          <w:sz w:val="18"/>
        </w:rPr>
        <w:br w:type="textWrapping"/>
      </w:r>
      <w:r>
        <w:rPr>
          <w:rFonts w:ascii="Courier New" w:hAnsi="Courier New"/>
          <w:sz w:val="18"/>
        </w:rPr>
        <w:t xml:space="preserve">                               String path, String method)</w:t>
      </w:r>
      <w:r>
        <w:rPr>
          <w:rFonts w:ascii="Courier New" w:hAnsi="Courier New"/>
          <w:sz w:val="18"/>
        </w:rPr>
        <w:br w:type="textWrapping"/>
      </w:r>
      <w:r>
        <w:rPr>
          <w:rFonts w:ascii="Courier New" w:hAnsi="Courier New"/>
          <w:sz w:val="18"/>
        </w:rPr>
        <w:t xml:space="preserve">            throws ServletException, IOExcep</w:t>
      </w:r>
    </w:p>
    <w:p w14:paraId="2DD45DE0">
      <w:r>
        <w:t>// ... (đoạn mã đã được thu gọn để báo cáo ngắn gọn hơn) ...</w:t>
      </w:r>
    </w:p>
    <w:p w14:paraId="6599C928">
      <w:r>
        <w:t>Phân tích chuyên sâu: Lớp (Class) trong tệp DlpFilter.java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71EC7B46">
      <w:pPr>
        <w:pStyle w:val="3"/>
      </w:pPr>
      <w:r>
        <w:t>5.A.4. Phân tích tệp DlpProtected.java</w:t>
      </w:r>
    </w:p>
    <w:p w14:paraId="689B4822">
      <w:r>
        <w:t>Tệp DlpProtected.java đóng vai trò quan trọng trong việc xây dựng Backend DLP Core. Dưới đây là toàn bộ hoặc một phần mã nguồn cốt lõi của tệp này:</w:t>
      </w:r>
    </w:p>
    <w:p w14:paraId="36F255D2">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java.lang.annotation.ElementType;</w:t>
      </w:r>
      <w:r>
        <w:rPr>
          <w:rFonts w:ascii="Courier New" w:hAnsi="Courier New"/>
          <w:sz w:val="18"/>
        </w:rPr>
        <w:br w:type="textWrapping"/>
      </w:r>
      <w:r>
        <w:rPr>
          <w:rFonts w:ascii="Courier New" w:hAnsi="Courier New"/>
          <w:sz w:val="18"/>
        </w:rPr>
        <w:t>import java.lang.annotation.Retention;</w:t>
      </w:r>
      <w:r>
        <w:rPr>
          <w:rFonts w:ascii="Courier New" w:hAnsi="Courier New"/>
          <w:sz w:val="18"/>
        </w:rPr>
        <w:br w:type="textWrapping"/>
      </w:r>
      <w:r>
        <w:rPr>
          <w:rFonts w:ascii="Courier New" w:hAnsi="Courier New"/>
          <w:sz w:val="18"/>
        </w:rPr>
        <w:t>import java.lang.annotation.RetentionPolicy;</w:t>
      </w:r>
      <w:r>
        <w:rPr>
          <w:rFonts w:ascii="Courier New" w:hAnsi="Courier New"/>
          <w:sz w:val="18"/>
        </w:rPr>
        <w:br w:type="textWrapping"/>
      </w:r>
      <w:r>
        <w:rPr>
          <w:rFonts w:ascii="Courier New" w:hAnsi="Courier New"/>
          <w:sz w:val="18"/>
        </w:rPr>
        <w:t>import java.lang.annotation.Target;</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Custom annotation đánh dấu Controller method cần được DLP bảo vệ.</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Khi method được đánh @DlpProtected, BehaviorAspect sẽ TỰ ĐỘNG chạy</w:t>
      </w:r>
      <w:r>
        <w:rPr>
          <w:rFonts w:ascii="Courier New" w:hAnsi="Courier New"/>
          <w:sz w:val="18"/>
        </w:rPr>
        <w:br w:type="textWrapping"/>
      </w:r>
      <w:r>
        <w:rPr>
          <w:rFonts w:ascii="Courier New" w:hAnsi="Courier New"/>
          <w:sz w:val="18"/>
        </w:rPr>
        <w:t xml:space="preserve"> * các rule check TRƯỚC KHI method được thực thi:</w:t>
      </w:r>
      <w:r>
        <w:rPr>
          <w:rFonts w:ascii="Courier New" w:hAnsi="Courier New"/>
          <w:sz w:val="18"/>
        </w:rPr>
        <w:br w:type="textWrapping"/>
      </w:r>
      <w:r>
        <w:rPr>
          <w:rFonts w:ascii="Courier New" w:hAnsi="Courier New"/>
          <w:sz w:val="18"/>
        </w:rPr>
        <w:t xml:space="preserve"> * - Kiểm tra giờ làm việc</w:t>
      </w:r>
      <w:r>
        <w:rPr>
          <w:rFonts w:ascii="Courier New" w:hAnsi="Courier New"/>
          <w:sz w:val="18"/>
        </w:rPr>
        <w:br w:type="textWrapping"/>
      </w:r>
      <w:r>
        <w:rPr>
          <w:rFonts w:ascii="Courier New" w:hAnsi="Courier New"/>
          <w:sz w:val="18"/>
        </w:rPr>
        <w:t xml:space="preserve"> * - Kiểm tra rate limit</w:t>
      </w:r>
      <w:r>
        <w:rPr>
          <w:rFonts w:ascii="Courier New" w:hAnsi="Courier New"/>
          <w:sz w:val="18"/>
        </w:rPr>
        <w:br w:type="textWrapping"/>
      </w:r>
      <w:r>
        <w:rPr>
          <w:rFonts w:ascii="Courier New" w:hAnsi="Courier New"/>
          <w:sz w:val="18"/>
        </w:rPr>
        <w:t xml:space="preserve"> * - Kiểm tra volume limit (nếu là download/export)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Nếu vi phạm → throw SecurityException → trả 403 Forbidden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Sử dụng:</w:t>
      </w:r>
      <w:r>
        <w:rPr>
          <w:rFonts w:ascii="Courier New" w:hAnsi="Courier New"/>
          <w:sz w:val="18"/>
        </w:rPr>
        <w:br w:type="textWrapping"/>
      </w:r>
      <w:r>
        <w:rPr>
          <w:rFonts w:ascii="Courier New" w:hAnsi="Courier New"/>
          <w:sz w:val="18"/>
        </w:rPr>
        <w:t xml:space="preserve"> *   @DlpProtected</w:t>
      </w:r>
      <w:r>
        <w:rPr>
          <w:rFonts w:ascii="Courier New" w:hAnsi="Courier New"/>
          <w:sz w:val="18"/>
        </w:rPr>
        <w:br w:type="textWrapping"/>
      </w:r>
      <w:r>
        <w:rPr>
          <w:rFonts w:ascii="Courier New" w:hAnsi="Courier New"/>
          <w:sz w:val="18"/>
        </w:rPr>
        <w:t xml:space="preserve"> *   @GetMapping("/export")</w:t>
      </w:r>
      <w:r>
        <w:rPr>
          <w:rFonts w:ascii="Courier New" w:hAnsi="Courier New"/>
          <w:sz w:val="18"/>
        </w:rPr>
        <w:br w:type="textWrapping"/>
      </w:r>
      <w:r>
        <w:rPr>
          <w:rFonts w:ascii="Courier New" w:hAnsi="Courier New"/>
          <w:sz w:val="18"/>
        </w:rPr>
        <w:t xml:space="preserve"> *   public ResponseEntity&lt;?&gt; exportPatients() {</w:t>
      </w:r>
      <w:r>
        <w:rPr>
          <w:rFonts w:ascii="Courier New" w:hAnsi="Courier New"/>
          <w:sz w:val="18"/>
        </w:rPr>
        <w:br w:type="textWrapping"/>
      </w:r>
      <w:r>
        <w:rPr>
          <w:rFonts w:ascii="Courier New" w:hAnsi="Courier New"/>
          <w:sz w:val="18"/>
        </w:rPr>
        <w:t xml:space="preserve"> *       // Method này tự động được bảo vệ bởi DLP rule engine</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@DlpProtected(action = "DOWNLOAD")</w:t>
      </w:r>
      <w:r>
        <w:rPr>
          <w:rFonts w:ascii="Courier New" w:hAnsi="Courier New"/>
          <w:sz w:val="18"/>
        </w:rPr>
        <w:br w:type="textWrapping"/>
      </w:r>
      <w:r>
        <w:rPr>
          <w:rFonts w:ascii="Courier New" w:hAnsi="Courier New"/>
          <w:sz w:val="18"/>
        </w:rPr>
        <w:t xml:space="preserve"> *   @GetMapping("/download/{id}")</w:t>
      </w:r>
      <w:r>
        <w:rPr>
          <w:rFonts w:ascii="Courier New" w:hAnsi="Courier New"/>
          <w:sz w:val="18"/>
        </w:rPr>
        <w:br w:type="textWrapping"/>
      </w:r>
      <w:r>
        <w:rPr>
          <w:rFonts w:ascii="Courier New" w:hAnsi="Courier New"/>
          <w:sz w:val="18"/>
        </w:rPr>
        <w:t xml:space="preserve"> *   public ResponseEntity&lt;?&gt; downloadReport(@PathVariable Long id) {</w:t>
      </w:r>
      <w:r>
        <w:rPr>
          <w:rFonts w:ascii="Courier New" w:hAnsi="Courier New"/>
          <w:sz w:val="18"/>
        </w:rPr>
        <w:br w:type="textWrapping"/>
      </w:r>
      <w:r>
        <w:rPr>
          <w:rFonts w:ascii="Courier New" w:hAnsi="Courier New"/>
          <w:sz w:val="18"/>
        </w:rPr>
        <w:t xml:space="preserve"> *       // Volume limit sẽ được kiểm tra cho action "DOWNLOAD"</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@Target(ElementType.METHOD)          // Chỉ dùng trên method</w:t>
      </w:r>
      <w:r>
        <w:rPr>
          <w:rFonts w:ascii="Courier New" w:hAnsi="Courier New"/>
          <w:sz w:val="18"/>
        </w:rPr>
        <w:br w:type="textWrapping"/>
      </w:r>
      <w:r>
        <w:rPr>
          <w:rFonts w:ascii="Courier New" w:hAnsi="Courier New"/>
          <w:sz w:val="18"/>
        </w:rPr>
        <w:t>@Retention(RetentionPolicy.RUNTIME)  // Giữ tại runtime để AOP đọc được</w:t>
      </w:r>
      <w:r>
        <w:rPr>
          <w:rFonts w:ascii="Courier New" w:hAnsi="Courier New"/>
          <w:sz w:val="18"/>
        </w:rPr>
        <w:br w:type="textWrapping"/>
      </w:r>
      <w:r>
        <w:rPr>
          <w:rFonts w:ascii="Courier New" w:hAnsi="Courier New"/>
          <w:sz w:val="18"/>
        </w:rPr>
        <w:t>public @interface DlpProtected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Loại hành vi (dùng cho rule engine đánh giá rủi ro).</w:t>
      </w:r>
      <w:r>
        <w:rPr>
          <w:rFonts w:ascii="Courier New" w:hAnsi="Courier New"/>
          <w:sz w:val="18"/>
        </w:rPr>
        <w:br w:type="textWrapping"/>
      </w:r>
      <w:r>
        <w:rPr>
          <w:rFonts w:ascii="Courier New" w:hAnsi="Courier New"/>
          <w:sz w:val="18"/>
        </w:rPr>
        <w:t xml:space="preserve">     * Mặc định: "VIEW"</w:t>
      </w:r>
      <w:r>
        <w:rPr>
          <w:rFonts w:ascii="Courier New" w:hAnsi="Courier New"/>
          <w:sz w:val="18"/>
        </w:rPr>
        <w:br w:type="textWrapping"/>
      </w:r>
      <w:r>
        <w:rPr>
          <w:rFonts w:ascii="Courier New" w:hAnsi="Courier New"/>
          <w:sz w:val="18"/>
        </w:rPr>
        <w:t xml:space="preserve">     * Các giá trị phổ biến: "VIEW", "DOWNLOAD", "EXPORT", "EDIT"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String action() default "VIEW";</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535CD3B5">
      <w:r>
        <w:t>Phân tích chuyên sâu: Lớp (Class) trong tệp DlpProtected.java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549B23AA">
      <w:pPr>
        <w:pStyle w:val="3"/>
      </w:pPr>
      <w:r>
        <w:t>5.A.5. Phân tích tệp DlpScanResult.java</w:t>
      </w:r>
    </w:p>
    <w:p w14:paraId="387E2F97">
      <w:r>
        <w:t>Tệp DlpScanResult.java đóng vai trò quan trọng trong việc xây dựng Backend DLP Core. Dưới đây là toàn bộ hoặc một phần mã nguồn cốt lõi của tệp này:</w:t>
      </w:r>
    </w:p>
    <w:p w14:paraId="5F39FB1C">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java.util.ArrayList;</w:t>
      </w:r>
      <w:r>
        <w:rPr>
          <w:rFonts w:ascii="Courier New" w:hAnsi="Courier New"/>
          <w:sz w:val="18"/>
        </w:rPr>
        <w:br w:type="textWrapping"/>
      </w:r>
      <w:r>
        <w:rPr>
          <w:rFonts w:ascii="Courier New" w:hAnsi="Courier New"/>
          <w:sz w:val="18"/>
        </w:rPr>
        <w:t>import java.util.List;</w:t>
      </w:r>
      <w:r>
        <w:rPr>
          <w:rFonts w:ascii="Courier New" w:hAnsi="Courier New"/>
          <w:sz w:val="18"/>
        </w:rPr>
        <w:br w:type="textWrapping"/>
      </w:r>
      <w:r>
        <w:rPr>
          <w:rFonts w:ascii="Courier New" w:hAnsi="Courier New"/>
          <w:sz w:val="18"/>
        </w:rPr>
        <w:br w:type="textWrapping"/>
      </w:r>
      <w:r>
        <w:rPr>
          <w:rFonts w:ascii="Courier New" w:hAnsi="Courier New"/>
          <w:sz w:val="18"/>
        </w:rPr>
        <w:t>import lombok.AllArgsConstructor;</w:t>
      </w:r>
      <w:r>
        <w:rPr>
          <w:rFonts w:ascii="Courier New" w:hAnsi="Courier New"/>
          <w:sz w:val="18"/>
        </w:rPr>
        <w:br w:type="textWrapping"/>
      </w:r>
      <w:r>
        <w:rPr>
          <w:rFonts w:ascii="Courier New" w:hAnsi="Courier New"/>
          <w:sz w:val="18"/>
        </w:rPr>
        <w:t>import lombok.Builder;</w:t>
      </w:r>
      <w:r>
        <w:rPr>
          <w:rFonts w:ascii="Courier New" w:hAnsi="Courier New"/>
          <w:sz w:val="18"/>
        </w:rPr>
        <w:br w:type="textWrapping"/>
      </w:r>
      <w:r>
        <w:rPr>
          <w:rFonts w:ascii="Courier New" w:hAnsi="Courier New"/>
          <w:sz w:val="18"/>
        </w:rPr>
        <w:t>import lombok.Getter;</w:t>
      </w:r>
      <w:r>
        <w:rPr>
          <w:rFonts w:ascii="Courier New" w:hAnsi="Courier New"/>
          <w:sz w:val="18"/>
        </w:rPr>
        <w:br w:type="textWrapping"/>
      </w:r>
      <w:r>
        <w:rPr>
          <w:rFonts w:ascii="Courier New" w:hAnsi="Courier New"/>
          <w:sz w:val="18"/>
        </w:rPr>
        <w:t>import lombok.NoArgsConstructor;</w:t>
      </w:r>
      <w:r>
        <w:rPr>
          <w:rFonts w:ascii="Courier New" w:hAnsi="Courier New"/>
          <w:sz w:val="18"/>
        </w:rPr>
        <w:br w:type="textWrapping"/>
      </w:r>
      <w:r>
        <w:rPr>
          <w:rFonts w:ascii="Courier New" w:hAnsi="Courier New"/>
          <w:sz w:val="18"/>
        </w:rPr>
        <w:t>import lombok.Setter;</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DTO chứa kết quả sau khi DlpScannerService quét 1 đoạn text.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Ví dụ sử dụng:</w:t>
      </w:r>
      <w:r>
        <w:rPr>
          <w:rFonts w:ascii="Courier New" w:hAnsi="Courier New"/>
          <w:sz w:val="18"/>
        </w:rPr>
        <w:br w:type="textWrapping"/>
      </w:r>
      <w:r>
        <w:rPr>
          <w:rFonts w:ascii="Courier New" w:hAnsi="Courier New"/>
          <w:sz w:val="18"/>
        </w:rPr>
        <w:t xml:space="preserve"> *   DlpScanResult result = dlpScannerService.scan(requestBody);</w:t>
      </w:r>
      <w:r>
        <w:rPr>
          <w:rFonts w:ascii="Courier New" w:hAnsi="Courier New"/>
          <w:sz w:val="18"/>
        </w:rPr>
        <w:br w:type="textWrapping"/>
      </w:r>
      <w:r>
        <w:rPr>
          <w:rFonts w:ascii="Courier New" w:hAnsi="Courier New"/>
          <w:sz w:val="18"/>
        </w:rPr>
        <w:t xml:space="preserve"> *   if (result.isViolated()) {</w:t>
      </w:r>
      <w:r>
        <w:rPr>
          <w:rFonts w:ascii="Courier New" w:hAnsi="Courier New"/>
          <w:sz w:val="18"/>
        </w:rPr>
        <w:br w:type="textWrapping"/>
      </w:r>
      <w:r>
        <w:rPr>
          <w:rFonts w:ascii="Courier New" w:hAnsi="Courier New"/>
          <w:sz w:val="18"/>
        </w:rPr>
        <w:t xml:space="preserve"> *       // Ghi log + chặn request</w:t>
      </w:r>
      <w:r>
        <w:rPr>
          <w:rFonts w:ascii="Courier New" w:hAnsi="Courier New"/>
          <w:sz w:val="18"/>
        </w:rPr>
        <w:br w:type="textWrapping"/>
      </w:r>
      <w:r>
        <w:rPr>
          <w:rFonts w:ascii="Courier New" w:hAnsi="Courier New"/>
          <w:sz w:val="18"/>
        </w:rPr>
        <w:t xml:space="preserve"> *       log.warn("Vi phạm: {}", result.getViolations());</w:t>
      </w:r>
      <w:r>
        <w:rPr>
          <w:rFonts w:ascii="Courier New" w:hAnsi="Courier New"/>
          <w:sz w:val="18"/>
        </w:rPr>
        <w:br w:type="textWrapping"/>
      </w:r>
      <w:r>
        <w:rPr>
          <w:rFonts w:ascii="Courier New" w:hAnsi="Courier New"/>
          <w:sz w:val="18"/>
        </w:rPr>
        <w:t xml:space="preserve"> *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@Getter</w:t>
      </w:r>
      <w:r>
        <w:rPr>
          <w:rFonts w:ascii="Courier New" w:hAnsi="Courier New"/>
          <w:sz w:val="18"/>
        </w:rPr>
        <w:br w:type="textWrapping"/>
      </w:r>
      <w:r>
        <w:rPr>
          <w:rFonts w:ascii="Courier New" w:hAnsi="Courier New"/>
          <w:sz w:val="18"/>
        </w:rPr>
        <w:t>@Setter</w:t>
      </w:r>
      <w:r>
        <w:rPr>
          <w:rFonts w:ascii="Courier New" w:hAnsi="Courier New"/>
          <w:sz w:val="18"/>
        </w:rPr>
        <w:br w:type="textWrapping"/>
      </w:r>
      <w:r>
        <w:rPr>
          <w:rFonts w:ascii="Courier New" w:hAnsi="Courier New"/>
          <w:sz w:val="18"/>
        </w:rPr>
        <w:t>@NoArgsConstructor</w:t>
      </w:r>
      <w:r>
        <w:rPr>
          <w:rFonts w:ascii="Courier New" w:hAnsi="Courier New"/>
          <w:sz w:val="18"/>
        </w:rPr>
        <w:br w:type="textWrapping"/>
      </w:r>
      <w:r>
        <w:rPr>
          <w:rFonts w:ascii="Courier New" w:hAnsi="Courier New"/>
          <w:sz w:val="18"/>
        </w:rPr>
        <w:t>@AllArgsConstructor</w:t>
      </w:r>
      <w:r>
        <w:rPr>
          <w:rFonts w:ascii="Courier New" w:hAnsi="Courier New"/>
          <w:sz w:val="18"/>
        </w:rPr>
        <w:br w:type="textWrapping"/>
      </w:r>
      <w:r>
        <w:rPr>
          <w:rFonts w:ascii="Courier New" w:hAnsi="Courier New"/>
          <w:sz w:val="18"/>
        </w:rPr>
        <w:t>@Builder</w:t>
      </w:r>
      <w:r>
        <w:rPr>
          <w:rFonts w:ascii="Courier New" w:hAnsi="Courier New"/>
          <w:sz w:val="18"/>
        </w:rPr>
        <w:br w:type="textWrapping"/>
      </w:r>
      <w:r>
        <w:rPr>
          <w:rFonts w:ascii="Courier New" w:hAnsi="Courier New"/>
          <w:sz w:val="18"/>
        </w:rPr>
        <w:t>public class DlpScanResult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true = phát hiện vi phạm (có dữ liệu nhạy cảm)</w:t>
      </w:r>
      <w:r>
        <w:rPr>
          <w:rFonts w:ascii="Courier New" w:hAnsi="Courier New"/>
          <w:sz w:val="18"/>
        </w:rPr>
        <w:br w:type="textWrapping"/>
      </w:r>
      <w:r>
        <w:rPr>
          <w:rFonts w:ascii="Courier New" w:hAnsi="Courier New"/>
          <w:sz w:val="18"/>
        </w:rPr>
        <w:t xml:space="preserve">     * false = an toàn, không vi phạm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@Builder.Default</w:t>
      </w:r>
      <w:r>
        <w:rPr>
          <w:rFonts w:ascii="Courier New" w:hAnsi="Courier New"/>
          <w:sz w:val="18"/>
        </w:rPr>
        <w:br w:type="textWrapping"/>
      </w:r>
      <w:r>
        <w:rPr>
          <w:rFonts w:ascii="Courier New" w:hAnsi="Courier New"/>
          <w:sz w:val="18"/>
        </w:rPr>
        <w:t xml:space="preserve">    private boolean violated = false;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Danh sách các vi phạm cụ thể tìm thấy.</w:t>
      </w:r>
      <w:r>
        <w:rPr>
          <w:rFonts w:ascii="Courier New" w:hAnsi="Courier New"/>
          <w:sz w:val="18"/>
        </w:rPr>
        <w:br w:type="textWrapping"/>
      </w:r>
      <w:r>
        <w:rPr>
          <w:rFonts w:ascii="Courier New" w:hAnsi="Courier New"/>
          <w:sz w:val="18"/>
        </w:rPr>
        <w:t xml:space="preserve">     * VD: ["CCCD_DETECTED: 012345678901", "SENSITIVE_WORD: HIV"]</w:t>
      </w:r>
      <w:r>
        <w:rPr>
          <w:rFonts w:ascii="Courier New" w:hAnsi="Courier New"/>
          <w:sz w:val="18"/>
        </w:rPr>
        <w:br w:type="textWrapping"/>
      </w:r>
      <w:r>
        <w:rPr>
          <w:rFonts w:ascii="Courier New" w:hAnsi="Courier New"/>
          <w:sz w:val="18"/>
        </w:rPr>
        <w:t xml:space="preserve">     * Mỗi phần tử chứa loại vi phạm + giá trị match.</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@Builder.Default</w:t>
      </w:r>
      <w:r>
        <w:rPr>
          <w:rFonts w:ascii="Courier New" w:hAnsi="Courier New"/>
          <w:sz w:val="18"/>
        </w:rPr>
        <w:br w:type="textWrapping"/>
      </w:r>
      <w:r>
        <w:rPr>
          <w:rFonts w:ascii="Courier New" w:hAnsi="Courier New"/>
          <w:sz w:val="18"/>
        </w:rPr>
        <w:t xml:space="preserve">    private List&lt;String&gt; violations = new ArrayList&lt;&gt;();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Loại vi phạm nghiêm trọng nhất (dùng để ghi vào dlp_logs.violation_type).</w:t>
      </w:r>
      <w:r>
        <w:rPr>
          <w:rFonts w:ascii="Courier New" w:hAnsi="Courier New"/>
          <w:sz w:val="18"/>
        </w:rPr>
        <w:br w:type="textWrapping"/>
      </w:r>
      <w:r>
        <w:rPr>
          <w:rFonts w:ascii="Courier New" w:hAnsi="Courier New"/>
          <w:sz w:val="18"/>
        </w:rPr>
        <w:t xml:space="preserve">     * Thứ tự ưu tiên: CCCD &gt; PHONE &gt; EMAIL &gt; SENSITIVE_WORD</w:t>
      </w:r>
      <w:r>
        <w:rPr>
          <w:rFonts w:ascii="Courier New" w:hAnsi="Courier New"/>
          <w:sz w:val="18"/>
        </w:rPr>
        <w:br w:type="textWrapping"/>
      </w:r>
      <w:r>
        <w:rPr>
          <w:rFonts w:ascii="Courier New" w:hAnsi="Courier New"/>
          <w:sz w:val="18"/>
        </w:rPr>
        <w:t xml:space="preserve">     * Nếu có nhiều loại, chỉ lưu cái nghiêm trọng nhất.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private String primaryViolationType;</w:t>
      </w:r>
      <w:r>
        <w:rPr>
          <w:rFonts w:ascii="Courier New" w:hAnsi="Courier New"/>
          <w:sz w:val="18"/>
        </w:rPr>
        <w:br w:type="textWrapping"/>
      </w:r>
      <w:r>
        <w:rPr>
          <w:rFonts w:ascii="Courier New" w:hAnsi="Courier New"/>
          <w:sz w:val="18"/>
        </w:rPr>
        <w:t>}</w:t>
      </w:r>
      <w:r>
        <w:rPr>
          <w:rFonts w:ascii="Courier New" w:hAnsi="Courier New"/>
          <w:sz w:val="18"/>
        </w:rPr>
        <w:br w:type="textWrapping"/>
      </w:r>
    </w:p>
    <w:p w14:paraId="2DA6100E">
      <w:r>
        <w:t>Phân tích chuyên sâu: Lớp (Class) trong tệp DlpScanResult.java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2998904C">
      <w:pPr>
        <w:pStyle w:val="3"/>
      </w:pPr>
      <w:r>
        <w:t>5.A.6. Phân tích tệp DlpScannerService.java</w:t>
      </w:r>
    </w:p>
    <w:p w14:paraId="0715E676">
      <w:r>
        <w:t>Tệp DlpScannerService.java đóng vai trò quan trọng trong việc xây dựng Backend DLP Core. Dưới đây là toàn bộ hoặc một phần mã nguồn cốt lõi của tệp này:</w:t>
      </w:r>
    </w:p>
    <w:p w14:paraId="7B356E56">
      <w:r>
        <w:rPr>
          <w:rFonts w:ascii="Courier New" w:hAnsi="Courier New"/>
          <w:sz w:val="18"/>
        </w:rPr>
        <w:t>package com.acare.backend.dlp;</w:t>
      </w:r>
      <w:r>
        <w:rPr>
          <w:rFonts w:ascii="Courier New" w:hAnsi="Courier New"/>
          <w:sz w:val="18"/>
        </w:rPr>
        <w:br w:type="textWrapping"/>
      </w:r>
      <w:r>
        <w:rPr>
          <w:rFonts w:ascii="Courier New" w:hAnsi="Courier New"/>
          <w:sz w:val="18"/>
        </w:rPr>
        <w:br w:type="textWrapping"/>
      </w:r>
      <w:r>
        <w:rPr>
          <w:rFonts w:ascii="Courier New" w:hAnsi="Courier New"/>
          <w:sz w:val="18"/>
        </w:rPr>
        <w:t>import java.util.ArrayList;</w:t>
      </w:r>
      <w:r>
        <w:rPr>
          <w:rFonts w:ascii="Courier New" w:hAnsi="Courier New"/>
          <w:sz w:val="18"/>
        </w:rPr>
        <w:br w:type="textWrapping"/>
      </w:r>
      <w:r>
        <w:rPr>
          <w:rFonts w:ascii="Courier New" w:hAnsi="Courier New"/>
          <w:sz w:val="18"/>
        </w:rPr>
        <w:t>import java.util.List;</w:t>
      </w:r>
      <w:r>
        <w:rPr>
          <w:rFonts w:ascii="Courier New" w:hAnsi="Courier New"/>
          <w:sz w:val="18"/>
        </w:rPr>
        <w:br w:type="textWrapping"/>
      </w:r>
      <w:r>
        <w:rPr>
          <w:rFonts w:ascii="Courier New" w:hAnsi="Courier New"/>
          <w:sz w:val="18"/>
        </w:rPr>
        <w:t>import java.util.Map;</w:t>
      </w:r>
      <w:r>
        <w:rPr>
          <w:rFonts w:ascii="Courier New" w:hAnsi="Courier New"/>
          <w:sz w:val="18"/>
        </w:rPr>
        <w:br w:type="textWrapping"/>
      </w:r>
      <w:r>
        <w:rPr>
          <w:rFonts w:ascii="Courier New" w:hAnsi="Courier New"/>
          <w:sz w:val="18"/>
        </w:rPr>
        <w:t>import java.text.Normalizer;</w:t>
      </w:r>
      <w:r>
        <w:rPr>
          <w:rFonts w:ascii="Courier New" w:hAnsi="Courier New"/>
          <w:sz w:val="18"/>
        </w:rPr>
        <w:br w:type="textWrapping"/>
      </w:r>
      <w:r>
        <w:rPr>
          <w:rFonts w:ascii="Courier New" w:hAnsi="Courier New"/>
          <w:sz w:val="18"/>
        </w:rPr>
        <w:t>import java.util.regex.Matcher;</w:t>
      </w:r>
      <w:r>
        <w:rPr>
          <w:rFonts w:ascii="Courier New" w:hAnsi="Courier New"/>
          <w:sz w:val="18"/>
        </w:rPr>
        <w:br w:type="textWrapping"/>
      </w:r>
      <w:r>
        <w:rPr>
          <w:rFonts w:ascii="Courier New" w:hAnsi="Courier New"/>
          <w:sz w:val="18"/>
        </w:rPr>
        <w:t>import java.util.regex.Pattern;</w:t>
      </w:r>
      <w:r>
        <w:rPr>
          <w:rFonts w:ascii="Courier New" w:hAnsi="Courier New"/>
          <w:sz w:val="18"/>
        </w:rPr>
        <w:br w:type="textWrapping"/>
      </w:r>
      <w:r>
        <w:rPr>
          <w:rFonts w:ascii="Courier New" w:hAnsi="Courier New"/>
          <w:sz w:val="18"/>
        </w:rPr>
        <w:br w:type="textWrapping"/>
      </w:r>
      <w:r>
        <w:rPr>
          <w:rFonts w:ascii="Courier New" w:hAnsi="Courier New"/>
          <w:sz w:val="18"/>
        </w:rPr>
        <w:t>import org.springframework.stereotype.Service;</w:t>
      </w:r>
      <w:r>
        <w:rPr>
          <w:rFonts w:ascii="Courier New" w:hAnsi="Courier New"/>
          <w:sz w:val="18"/>
        </w:rPr>
        <w:br w:type="textWrapping"/>
      </w:r>
      <w:r>
        <w:rPr>
          <w:rFonts w:ascii="Courier New" w:hAnsi="Courier New"/>
          <w:sz w:val="18"/>
        </w:rPr>
        <w:br w:type="textWrapping"/>
      </w:r>
      <w:r>
        <w:rPr>
          <w:rFonts w:ascii="Courier New" w:hAnsi="Courier New"/>
          <w:sz w:val="18"/>
        </w:rPr>
        <w:t>import com.acare.backend.common.RegexPattern;</w:t>
      </w:r>
      <w:r>
        <w:rPr>
          <w:rFonts w:ascii="Courier New" w:hAnsi="Courier New"/>
          <w:sz w:val="18"/>
        </w:rPr>
        <w:br w:type="textWrapping"/>
      </w:r>
      <w:r>
        <w:rPr>
          <w:rFonts w:ascii="Courier New" w:hAnsi="Courier New"/>
          <w:sz w:val="18"/>
        </w:rPr>
        <w:br w:type="textWrapping"/>
      </w:r>
      <w:r>
        <w:rPr>
          <w:rFonts w:ascii="Courier New" w:hAnsi="Courier New"/>
          <w:sz w:val="18"/>
        </w:rPr>
        <w:t>import lombok.extern.slf4j.Slf4j;</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Service chịu trách nhiệm QUÉT và MASK dữ liệu nhạy cảm.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Được tách riêng khỏi DlpFilter để:</w:t>
      </w:r>
      <w:r>
        <w:rPr>
          <w:rFonts w:ascii="Courier New" w:hAnsi="Courier New"/>
          <w:sz w:val="18"/>
        </w:rPr>
        <w:br w:type="textWrapping"/>
      </w:r>
      <w:r>
        <w:rPr>
          <w:rFonts w:ascii="Courier New" w:hAnsi="Courier New"/>
          <w:sz w:val="18"/>
        </w:rPr>
        <w:t xml:space="preserve"> * 1. Dễ viết unit test (test scan logic mà không cần mock HTTP request)</w:t>
      </w:r>
      <w:r>
        <w:rPr>
          <w:rFonts w:ascii="Courier New" w:hAnsi="Courier New"/>
          <w:sz w:val="18"/>
        </w:rPr>
        <w:br w:type="textWrapping"/>
      </w:r>
      <w:r>
        <w:rPr>
          <w:rFonts w:ascii="Courier New" w:hAnsi="Courier New"/>
          <w:sz w:val="18"/>
        </w:rPr>
        <w:t xml:space="preserve"> * 2. Có thể tái sử dụng ở nhiều nơi (Filter, Aspect, Controller)</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Hai chức năng chính:</w:t>
      </w:r>
      <w:r>
        <w:rPr>
          <w:rFonts w:ascii="Courier New" w:hAnsi="Courier New"/>
          <w:sz w:val="18"/>
        </w:rPr>
        <w:br w:type="textWrapping"/>
      </w:r>
      <w:r>
        <w:rPr>
          <w:rFonts w:ascii="Courier New" w:hAnsi="Courier New"/>
          <w:sz w:val="18"/>
        </w:rPr>
        <w:t xml:space="preserve"> * - scan():  Quét text → trả về DlpScanResult (có vi phạm hay không)</w:t>
      </w:r>
      <w:r>
        <w:rPr>
          <w:rFonts w:ascii="Courier New" w:hAnsi="Courier New"/>
          <w:sz w:val="18"/>
        </w:rPr>
        <w:br w:type="textWrapping"/>
      </w:r>
      <w:r>
        <w:rPr>
          <w:rFonts w:ascii="Courier New" w:hAnsi="Courier New"/>
          <w:sz w:val="18"/>
        </w:rPr>
        <w:t xml:space="preserve"> * - mask():  Thay thế dữ liệu nhạy cảm bằng dấu * (VD: 012345678901 → 0123****8901)</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@Service</w:t>
      </w:r>
      <w:r>
        <w:rPr>
          <w:rFonts w:ascii="Courier New" w:hAnsi="Courier New"/>
          <w:sz w:val="18"/>
        </w:rPr>
        <w:br w:type="textWrapping"/>
      </w:r>
      <w:r>
        <w:rPr>
          <w:rFonts w:ascii="Courier New" w:hAnsi="Courier New"/>
          <w:sz w:val="18"/>
        </w:rPr>
        <w:t>@Slf4j</w:t>
      </w:r>
      <w:r>
        <w:rPr>
          <w:rFonts w:ascii="Courier New" w:hAnsi="Courier New"/>
          <w:sz w:val="18"/>
        </w:rPr>
        <w:br w:type="textWrapping"/>
      </w:r>
      <w:r>
        <w:rPr>
          <w:rFonts w:ascii="Courier New" w:hAnsi="Courier New"/>
          <w:sz w:val="18"/>
        </w:rPr>
        <w:t>public class DlpScannerService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QUÉT DỮ LIỆU NHẠY CẢM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Quét nội dung text để tìm dữ liệu nhạy cảm.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Quy trình:</w:t>
      </w:r>
      <w:r>
        <w:rPr>
          <w:rFonts w:ascii="Courier New" w:hAnsi="Courier New"/>
          <w:sz w:val="18"/>
        </w:rPr>
        <w:br w:type="textWrapping"/>
      </w:r>
      <w:r>
        <w:rPr>
          <w:rFonts w:ascii="Courier New" w:hAnsi="Courier New"/>
          <w:sz w:val="18"/>
        </w:rPr>
        <w:t xml:space="preserve">     * 1. Duyệt qua tất cả regex pattern (CCCD, SĐT, Email)</w:t>
      </w:r>
      <w:r>
        <w:rPr>
          <w:rFonts w:ascii="Courier New" w:hAnsi="Courier New"/>
          <w:sz w:val="18"/>
        </w:rPr>
        <w:br w:type="textWrapping"/>
      </w:r>
      <w:r>
        <w:rPr>
          <w:rFonts w:ascii="Courier New" w:hAnsi="Courier New"/>
          <w:sz w:val="18"/>
        </w:rPr>
        <w:t xml:space="preserve">     * 2. Kiểm tra từ khóa nhạy cảm (HIV, Ung thư, ...)</w:t>
      </w:r>
      <w:r>
        <w:rPr>
          <w:rFonts w:ascii="Courier New" w:hAnsi="Courier New"/>
          <w:sz w:val="18"/>
        </w:rPr>
        <w:br w:type="textWrapping"/>
      </w:r>
      <w:r>
        <w:rPr>
          <w:rFonts w:ascii="Courier New" w:hAnsi="Courier New"/>
          <w:sz w:val="18"/>
        </w:rPr>
        <w:t xml:space="preserve">     * 3. Gom kết quả vào DlpScanResult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@param content nội dung cần quét (request body hoặc response body)</w:t>
      </w:r>
      <w:r>
        <w:rPr>
          <w:rFonts w:ascii="Courier New" w:hAnsi="Courier New"/>
          <w:sz w:val="18"/>
        </w:rPr>
        <w:br w:type="textWrapping"/>
      </w:r>
      <w:r>
        <w:rPr>
          <w:rFonts w:ascii="Courier New" w:hAnsi="Courier New"/>
          <w:sz w:val="18"/>
        </w:rPr>
        <w:t xml:space="preserve">     * @return kết quả scan chứa danh sách vi phạm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DlpScanResult scan(String content) {</w:t>
      </w:r>
      <w:r>
        <w:rPr>
          <w:rFonts w:ascii="Courier New" w:hAnsi="Courier New"/>
          <w:sz w:val="18"/>
        </w:rPr>
        <w:br w:type="textWrapping"/>
      </w:r>
      <w:r>
        <w:rPr>
          <w:rFonts w:ascii="Courier New" w:hAnsi="Courier New"/>
          <w:sz w:val="18"/>
        </w:rPr>
        <w:t xml:space="preserve">        // Nếu content rỗng → an toàn, không vi phạm</w:t>
      </w:r>
      <w:r>
        <w:rPr>
          <w:rFonts w:ascii="Courier New" w:hAnsi="Courier New"/>
          <w:sz w:val="18"/>
        </w:rPr>
        <w:br w:type="textWrapping"/>
      </w:r>
      <w:r>
        <w:rPr>
          <w:rFonts w:ascii="Courier New" w:hAnsi="Courier New"/>
          <w:sz w:val="18"/>
        </w:rPr>
        <w:t xml:space="preserve">        if (content == null || content.isBlank()) {</w:t>
      </w:r>
      <w:r>
        <w:rPr>
          <w:rFonts w:ascii="Courier New" w:hAnsi="Courier New"/>
          <w:sz w:val="18"/>
        </w:rPr>
        <w:br w:type="textWrapping"/>
      </w:r>
      <w:r>
        <w:rPr>
          <w:rFonts w:ascii="Courier New" w:hAnsi="Courier New"/>
          <w:sz w:val="18"/>
        </w:rPr>
        <w:t xml:space="preserve">            return DlpScanResult.builder().violated(false).build();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List&lt;String&gt; violations = new ArrayList&lt;&gt;();</w:t>
      </w:r>
      <w:r>
        <w:rPr>
          <w:rFonts w:ascii="Courier New" w:hAnsi="Courier New"/>
          <w:sz w:val="18"/>
        </w:rPr>
        <w:br w:type="textWrapping"/>
      </w:r>
      <w:r>
        <w:rPr>
          <w:rFonts w:ascii="Courier New" w:hAnsi="Courier New"/>
          <w:sz w:val="18"/>
        </w:rPr>
        <w:t xml:space="preserve">        String primaryType = null;  // Loại vi phạm nghiêm trọng nhất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Bước 1: Quét các regex pattern (CCCD, SĐT, Email) ---</w:t>
      </w:r>
      <w:r>
        <w:rPr>
          <w:rFonts w:ascii="Courier New" w:hAnsi="Courier New"/>
          <w:sz w:val="18"/>
        </w:rPr>
        <w:br w:type="textWrapping"/>
      </w:r>
      <w:r>
        <w:rPr>
          <w:rFonts w:ascii="Courier New" w:hAnsi="Courier New"/>
          <w:sz w:val="18"/>
        </w:rPr>
        <w:t xml:space="preserve">        for (Map.Entry&lt;Pattern, String&gt; entry : RegexPattern.PATTERN_NAMES.entrySet()) {</w:t>
      </w:r>
      <w:r>
        <w:rPr>
          <w:rFonts w:ascii="Courier New" w:hAnsi="Courier New"/>
          <w:sz w:val="18"/>
        </w:rPr>
        <w:br w:type="textWrapping"/>
      </w:r>
      <w:r>
        <w:rPr>
          <w:rFonts w:ascii="Courier New" w:hAnsi="Courier New"/>
          <w:sz w:val="18"/>
        </w:rPr>
        <w:t xml:space="preserve">            Pattern pattern = entry.getKey();</w:t>
      </w:r>
      <w:r>
        <w:rPr>
          <w:rFonts w:ascii="Courier New" w:hAnsi="Courier New"/>
          <w:sz w:val="18"/>
        </w:rPr>
        <w:br w:type="textWrapping"/>
      </w:r>
      <w:r>
        <w:rPr>
          <w:rFonts w:ascii="Courier New" w:hAnsi="Courier New"/>
          <w:sz w:val="18"/>
        </w:rPr>
        <w:t xml:space="preserve">            String violationName = entry.getValue();  // VD: "CCCD_DETECTED"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Matcher matcher = pattern.matcher(content);</w:t>
      </w:r>
      <w:r>
        <w:rPr>
          <w:rFonts w:ascii="Courier New" w:hAnsi="Courier New"/>
          <w:sz w:val="18"/>
        </w:rPr>
        <w:br w:type="textWrapping"/>
      </w:r>
      <w:r>
        <w:rPr>
          <w:rFonts w:ascii="Courier New" w:hAnsi="Courier New"/>
          <w:sz w:val="18"/>
        </w:rPr>
        <w:t xml:space="preserve">            while (matcher.find()) {</w:t>
      </w:r>
      <w:r>
        <w:rPr>
          <w:rFonts w:ascii="Courier New" w:hAnsi="Courier New"/>
          <w:sz w:val="18"/>
        </w:rPr>
        <w:br w:type="textWrapping"/>
      </w:r>
      <w:r>
        <w:rPr>
          <w:rFonts w:ascii="Courier New" w:hAnsi="Courier New"/>
          <w:sz w:val="18"/>
        </w:rPr>
        <w:t xml:space="preserve">                String matchedValue = matcher.group();</w:t>
      </w:r>
      <w:r>
        <w:rPr>
          <w:rFonts w:ascii="Courier New" w:hAnsi="Courier New"/>
          <w:sz w:val="18"/>
        </w:rPr>
        <w:br w:type="textWrapping"/>
      </w:r>
      <w:r>
        <w:rPr>
          <w:rFonts w:ascii="Courier New" w:hAnsi="Courier New"/>
          <w:sz w:val="18"/>
        </w:rPr>
        <w:t xml:space="preserve">                violations.add(violationName + ": " + matchedValue);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Ghi nhận loại vi phạm đầu tiên tìm thấy = nghiêm trọng nhất</w:t>
      </w:r>
      <w:r>
        <w:rPr>
          <w:rFonts w:ascii="Courier New" w:hAnsi="Courier New"/>
          <w:sz w:val="18"/>
        </w:rPr>
        <w:br w:type="textWrapping"/>
      </w:r>
      <w:r>
        <w:rPr>
          <w:rFonts w:ascii="Courier New" w:hAnsi="Courier New"/>
          <w:sz w:val="18"/>
        </w:rPr>
        <w:t xml:space="preserve">                // (vì PATTERN_NAMES dùng LinkedHashMap, CCCD ở đầu)</w:t>
      </w:r>
      <w:r>
        <w:rPr>
          <w:rFonts w:ascii="Courier New" w:hAnsi="Courier New"/>
          <w:sz w:val="18"/>
        </w:rPr>
        <w:br w:type="textWrapping"/>
      </w:r>
      <w:r>
        <w:rPr>
          <w:rFonts w:ascii="Courier New" w:hAnsi="Courier New"/>
          <w:sz w:val="18"/>
        </w:rPr>
        <w:t xml:space="preserve">                if (primaryType == null) {</w:t>
      </w:r>
      <w:r>
        <w:rPr>
          <w:rFonts w:ascii="Courier New" w:hAnsi="Courier New"/>
          <w:sz w:val="18"/>
        </w:rPr>
        <w:br w:type="textWrapping"/>
      </w:r>
      <w:r>
        <w:rPr>
          <w:rFonts w:ascii="Courier New" w:hAnsi="Courier New"/>
          <w:sz w:val="18"/>
        </w:rPr>
        <w:t xml:space="preserve">                    primaryType = violationName;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Bước 2: Quét từ khóa nhạy cảm ---</w:t>
      </w:r>
      <w:r>
        <w:rPr>
          <w:rFonts w:ascii="Courier New" w:hAnsi="Courier New"/>
          <w:sz w:val="18"/>
        </w:rPr>
        <w:br w:type="textWrapping"/>
      </w:r>
      <w:r>
        <w:rPr>
          <w:rFonts w:ascii="Courier New" w:hAnsi="Courier New"/>
          <w:sz w:val="18"/>
        </w:rPr>
        <w:t xml:space="preserve">        // Dùng case-insensitive để bắt cả "hiv", "HIV", "Hiv"</w:t>
      </w:r>
      <w:r>
        <w:rPr>
          <w:rFonts w:ascii="Courier New" w:hAnsi="Courier New"/>
          <w:sz w:val="18"/>
        </w:rPr>
        <w:br w:type="textWrapping"/>
      </w:r>
      <w:r>
        <w:rPr>
          <w:rFonts w:ascii="Courier New" w:hAnsi="Courier New"/>
          <w:sz w:val="18"/>
        </w:rPr>
        <w:t xml:space="preserve">        String normalizedContent = normalizeForMatch(content);</w:t>
      </w:r>
      <w:r>
        <w:rPr>
          <w:rFonts w:ascii="Courier New" w:hAnsi="Courier New"/>
          <w:sz w:val="18"/>
        </w:rPr>
        <w:br w:type="textWrapping"/>
      </w:r>
      <w:r>
        <w:rPr>
          <w:rFonts w:ascii="Courier New" w:hAnsi="Courier New"/>
          <w:sz w:val="18"/>
        </w:rPr>
        <w:t xml:space="preserve">        for (String keyword : RegexPattern.SENSITIVE_WORDS) {</w:t>
      </w:r>
      <w:r>
        <w:rPr>
          <w:rFonts w:ascii="Courier New" w:hAnsi="Courier New"/>
          <w:sz w:val="18"/>
        </w:rPr>
        <w:br w:type="textWrapping"/>
      </w:r>
      <w:r>
        <w:rPr>
          <w:rFonts w:ascii="Courier New" w:hAnsi="Courier New"/>
          <w:sz w:val="18"/>
        </w:rPr>
        <w:t xml:space="preserve">            if (normalizedContent.contains(normalizeForMatch(keyword))) {</w:t>
      </w:r>
      <w:r>
        <w:rPr>
          <w:rFonts w:ascii="Courier New" w:hAnsi="Courier New"/>
          <w:sz w:val="18"/>
        </w:rPr>
        <w:br w:type="textWrapping"/>
      </w:r>
      <w:r>
        <w:rPr>
          <w:rFonts w:ascii="Courier New" w:hAnsi="Courier New"/>
          <w:sz w:val="18"/>
        </w:rPr>
        <w:t xml:space="preserve">                violations.add("SENSITIVE_WORD: " + keyword);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(primaryType == null) {</w:t>
      </w:r>
      <w:r>
        <w:rPr>
          <w:rFonts w:ascii="Courier New" w:hAnsi="Courier New"/>
          <w:sz w:val="18"/>
        </w:rPr>
        <w:br w:type="textWrapping"/>
      </w:r>
      <w:r>
        <w:rPr>
          <w:rFonts w:ascii="Courier New" w:hAnsi="Courier New"/>
          <w:sz w:val="18"/>
        </w:rPr>
        <w:t xml:space="preserve">                    primaryType = "SENSITIVE_WORD";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Bước 3: Tổng hợp kết quả ---</w:t>
      </w:r>
      <w:r>
        <w:rPr>
          <w:rFonts w:ascii="Courier New" w:hAnsi="Courier New"/>
          <w:sz w:val="18"/>
        </w:rPr>
        <w:br w:type="textWrapping"/>
      </w:r>
      <w:r>
        <w:rPr>
          <w:rFonts w:ascii="Courier New" w:hAnsi="Courier New"/>
          <w:sz w:val="18"/>
        </w:rPr>
        <w:t xml:space="preserve">        boolean violated = !violations.isEmpty();</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if (violated) {</w:t>
      </w:r>
      <w:r>
        <w:rPr>
          <w:rFonts w:ascii="Courier New" w:hAnsi="Courier New"/>
          <w:sz w:val="18"/>
        </w:rPr>
        <w:br w:type="textWrapping"/>
      </w:r>
      <w:r>
        <w:rPr>
          <w:rFonts w:ascii="Courier New" w:hAnsi="Courier New"/>
          <w:sz w:val="18"/>
        </w:rPr>
        <w:t xml:space="preserve">            log.warn("[DLP Scanner] Phát hiện {} vi phạm: {}", violations.size(), violations);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DlpScanResult.builder()</w:t>
      </w:r>
      <w:r>
        <w:rPr>
          <w:rFonts w:ascii="Courier New" w:hAnsi="Courier New"/>
          <w:sz w:val="18"/>
        </w:rPr>
        <w:br w:type="textWrapping"/>
      </w:r>
      <w:r>
        <w:rPr>
          <w:rFonts w:ascii="Courier New" w:hAnsi="Courier New"/>
          <w:sz w:val="18"/>
        </w:rPr>
        <w:t xml:space="preserve">                .violated(violated)</w:t>
      </w:r>
      <w:r>
        <w:rPr>
          <w:rFonts w:ascii="Courier New" w:hAnsi="Courier New"/>
          <w:sz w:val="18"/>
        </w:rPr>
        <w:br w:type="textWrapping"/>
      </w:r>
      <w:r>
        <w:rPr>
          <w:rFonts w:ascii="Courier New" w:hAnsi="Courier New"/>
          <w:sz w:val="18"/>
        </w:rPr>
        <w:t xml:space="preserve">                .violations(violations)</w:t>
      </w:r>
      <w:r>
        <w:rPr>
          <w:rFonts w:ascii="Courier New" w:hAnsi="Courier New"/>
          <w:sz w:val="18"/>
        </w:rPr>
        <w:br w:type="textWrapping"/>
      </w:r>
      <w:r>
        <w:rPr>
          <w:rFonts w:ascii="Courier New" w:hAnsi="Courier New"/>
          <w:sz w:val="18"/>
        </w:rPr>
        <w:t xml:space="preserve">                .primaryViolationType(primaryType)</w:t>
      </w:r>
      <w:r>
        <w:rPr>
          <w:rFonts w:ascii="Courier New" w:hAnsi="Courier New"/>
          <w:sz w:val="18"/>
        </w:rPr>
        <w:br w:type="textWrapping"/>
      </w:r>
      <w:r>
        <w:rPr>
          <w:rFonts w:ascii="Courier New" w:hAnsi="Courier New"/>
          <w:sz w:val="18"/>
        </w:rPr>
        <w:t xml:space="preserve">                .build();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MASK DỮ LIỆU NHẠY CẢM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Thay thế dữ liệu nhạy cảm trong text bằng dấu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Ví dụ:</w:t>
      </w:r>
      <w:r>
        <w:rPr>
          <w:rFonts w:ascii="Courier New" w:hAnsi="Courier New"/>
          <w:sz w:val="18"/>
        </w:rPr>
        <w:br w:type="textWrapping"/>
      </w:r>
      <w:r>
        <w:rPr>
          <w:rFonts w:ascii="Courier New" w:hAnsi="Courier New"/>
          <w:sz w:val="18"/>
        </w:rPr>
        <w:t xml:space="preserve">     * - CCCD  "012345678901"  → "0123****8901"</w:t>
      </w:r>
      <w:r>
        <w:rPr>
          <w:rFonts w:ascii="Courier New" w:hAnsi="Courier New"/>
          <w:sz w:val="18"/>
        </w:rPr>
        <w:br w:type="textWrapping"/>
      </w:r>
      <w:r>
        <w:rPr>
          <w:rFonts w:ascii="Courier New" w:hAnsi="Courier New"/>
          <w:sz w:val="18"/>
        </w:rPr>
        <w:t xml:space="preserve">     * - SĐT   "0987654321"   → "0987****21"</w:t>
      </w:r>
      <w:r>
        <w:rPr>
          <w:rFonts w:ascii="Courier New" w:hAnsi="Courier New"/>
          <w:sz w:val="18"/>
        </w:rPr>
        <w:br w:type="textWrapping"/>
      </w:r>
      <w:r>
        <w:rPr>
          <w:rFonts w:ascii="Courier New" w:hAnsi="Courier New"/>
          <w:sz w:val="18"/>
        </w:rPr>
        <w:t xml:space="preserve">     * - Email "user@mail.com" → "us****@mail.com"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Dùng cho OUTPUT CHECK: khi bác sĩ tải dữ liệu về,</w:t>
      </w:r>
      <w:r>
        <w:rPr>
          <w:rFonts w:ascii="Courier New" w:hAnsi="Courier New"/>
          <w:sz w:val="18"/>
        </w:rPr>
        <w:br w:type="textWrapping"/>
      </w:r>
      <w:r>
        <w:rPr>
          <w:rFonts w:ascii="Courier New" w:hAnsi="Courier New"/>
          <w:sz w:val="18"/>
        </w:rPr>
        <w:t xml:space="preserve">     * response sẽ được mask trước khi trả về client.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@param content nội dung cần mask</w:t>
      </w:r>
      <w:r>
        <w:rPr>
          <w:rFonts w:ascii="Courier New" w:hAnsi="Courier New"/>
          <w:sz w:val="18"/>
        </w:rPr>
        <w:br w:type="textWrapping"/>
      </w:r>
      <w:r>
        <w:rPr>
          <w:rFonts w:ascii="Courier New" w:hAnsi="Courier New"/>
          <w:sz w:val="18"/>
        </w:rPr>
        <w:t xml:space="preserve">     * @return nội dung đã được mask, an toàn để trả về client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String mask(String content) {</w:t>
      </w:r>
      <w:r>
        <w:rPr>
          <w:rFonts w:ascii="Courier New" w:hAnsi="Courier New"/>
          <w:sz w:val="18"/>
        </w:rPr>
        <w:br w:type="textWrapping"/>
      </w:r>
      <w:r>
        <w:rPr>
          <w:rFonts w:ascii="Courier New" w:hAnsi="Courier New"/>
          <w:sz w:val="18"/>
        </w:rPr>
        <w:t xml:space="preserve">        if (content == null || content.isBlank()) {</w:t>
      </w:r>
      <w:r>
        <w:rPr>
          <w:rFonts w:ascii="Courier New" w:hAnsi="Courier New"/>
          <w:sz w:val="18"/>
        </w:rPr>
        <w:br w:type="textWrapping"/>
      </w:r>
      <w:r>
        <w:rPr>
          <w:rFonts w:ascii="Courier New" w:hAnsi="Courier New"/>
          <w:sz w:val="18"/>
        </w:rPr>
        <w:t xml:space="preserve">            return content;</w:t>
      </w:r>
      <w:r>
        <w:rPr>
          <w:rFonts w:ascii="Courier New" w:hAnsi="Courier New"/>
          <w:sz w:val="18"/>
        </w:rPr>
        <w:br w:type="textWrapping"/>
      </w:r>
      <w:r>
        <w:rPr>
          <w:rFonts w:ascii="Courier New" w:hAnsi="Courier New"/>
          <w:sz w:val="18"/>
        </w:rPr>
        <w:t xml:space="preserve">       </w:t>
      </w:r>
    </w:p>
    <w:p w14:paraId="7E6DE7BC">
      <w:r>
        <w:t>// ... (đoạn mã đã được thu gọn để báo cáo ngắn gọn hơn) ...</w:t>
      </w:r>
    </w:p>
    <w:p w14:paraId="7D6F442E">
      <w:r>
        <w:t>Phân tích chuyên sâu: Lớp (Class) trong tệp DlpScannerService.java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5826DB1">
      <w:pPr>
        <w:pStyle w:val="3"/>
      </w:pPr>
      <w:r>
        <w:t>5.B.1. Phân tích tệp BehaviorAspect.java</w:t>
      </w:r>
    </w:p>
    <w:p w14:paraId="00BBEBB7">
      <w:r>
        <w:t>Tệp BehaviorAspect.java đóng vai trò quan trọng trong việc xây dựng Backend AOP Behaviors. Dưới đây là toàn bộ hoặc một phần mã nguồn cốt lõi của tệp này:</w:t>
      </w:r>
    </w:p>
    <w:p w14:paraId="6AF6E373">
      <w:r>
        <w:rPr>
          <w:rFonts w:ascii="Courier New" w:hAnsi="Courier New"/>
          <w:sz w:val="18"/>
        </w:rPr>
        <w:t>﻿package com.acare.backend.common;</w:t>
      </w:r>
      <w:r>
        <w:rPr>
          <w:rFonts w:ascii="Courier New" w:hAnsi="Courier New"/>
          <w:sz w:val="18"/>
        </w:rPr>
        <w:br w:type="textWrapping"/>
      </w:r>
      <w:r>
        <w:rPr>
          <w:rFonts w:ascii="Courier New" w:hAnsi="Courier New"/>
          <w:sz w:val="18"/>
        </w:rPr>
        <w:br w:type="textWrapping"/>
      </w:r>
      <w:r>
        <w:rPr>
          <w:rFonts w:ascii="Courier New" w:hAnsi="Courier New"/>
          <w:sz w:val="18"/>
        </w:rPr>
        <w:t>import org.aspectj.lang.ProceedingJoinPoint;</w:t>
      </w:r>
      <w:r>
        <w:rPr>
          <w:rFonts w:ascii="Courier New" w:hAnsi="Courier New"/>
          <w:sz w:val="18"/>
        </w:rPr>
        <w:br w:type="textWrapping"/>
      </w:r>
      <w:r>
        <w:rPr>
          <w:rFonts w:ascii="Courier New" w:hAnsi="Courier New"/>
          <w:sz w:val="18"/>
        </w:rPr>
        <w:t>import org.aspectj.lang.annotation.Around;</w:t>
      </w:r>
      <w:r>
        <w:rPr>
          <w:rFonts w:ascii="Courier New" w:hAnsi="Courier New"/>
          <w:sz w:val="18"/>
        </w:rPr>
        <w:br w:type="textWrapping"/>
      </w:r>
      <w:r>
        <w:rPr>
          <w:rFonts w:ascii="Courier New" w:hAnsi="Courier New"/>
          <w:sz w:val="18"/>
        </w:rPr>
        <w:t>import org.aspectj.lang.annotation.Aspect;</w:t>
      </w:r>
      <w:r>
        <w:rPr>
          <w:rFonts w:ascii="Courier New" w:hAnsi="Courier New"/>
          <w:sz w:val="18"/>
        </w:rPr>
        <w:br w:type="textWrapping"/>
      </w:r>
      <w:r>
        <w:rPr>
          <w:rFonts w:ascii="Courier New" w:hAnsi="Courier New"/>
          <w:sz w:val="18"/>
        </w:rPr>
        <w:t>import org.springframework.security.core.Authentication;</w:t>
      </w:r>
      <w:r>
        <w:rPr>
          <w:rFonts w:ascii="Courier New" w:hAnsi="Courier New"/>
          <w:sz w:val="18"/>
        </w:rPr>
        <w:br w:type="textWrapping"/>
      </w:r>
      <w:r>
        <w:rPr>
          <w:rFonts w:ascii="Courier New" w:hAnsi="Courier New"/>
          <w:sz w:val="18"/>
        </w:rPr>
        <w:t>import org.springframework.security.core.context.SecurityContextHolder;</w:t>
      </w:r>
      <w:r>
        <w:rPr>
          <w:rFonts w:ascii="Courier New" w:hAnsi="Courier New"/>
          <w:sz w:val="18"/>
        </w:rPr>
        <w:br w:type="textWrapping"/>
      </w:r>
      <w:r>
        <w:rPr>
          <w:rFonts w:ascii="Courier New" w:hAnsi="Courier New"/>
          <w:sz w:val="18"/>
        </w:rPr>
        <w:t>import org.springframework.security.oauth2.jwt.Jwt;</w:t>
      </w:r>
      <w:r>
        <w:rPr>
          <w:rFonts w:ascii="Courier New" w:hAnsi="Courier New"/>
          <w:sz w:val="18"/>
        </w:rPr>
        <w:br w:type="textWrapping"/>
      </w:r>
      <w:r>
        <w:rPr>
          <w:rFonts w:ascii="Courier New" w:hAnsi="Courier New"/>
          <w:sz w:val="18"/>
        </w:rPr>
        <w:t>import org.springframework.stereotype.Component;</w:t>
      </w:r>
      <w:r>
        <w:rPr>
          <w:rFonts w:ascii="Courier New" w:hAnsi="Courier New"/>
          <w:sz w:val="18"/>
        </w:rPr>
        <w:br w:type="textWrapping"/>
      </w:r>
      <w:r>
        <w:rPr>
          <w:rFonts w:ascii="Courier New" w:hAnsi="Courier New"/>
          <w:sz w:val="18"/>
        </w:rPr>
        <w:br w:type="textWrapping"/>
      </w:r>
      <w:r>
        <w:rPr>
          <w:rFonts w:ascii="Courier New" w:hAnsi="Courier New"/>
          <w:sz w:val="18"/>
        </w:rPr>
        <w:t>import com.acare.backend.dlp.DlpProtected;</w:t>
      </w:r>
      <w:r>
        <w:rPr>
          <w:rFonts w:ascii="Courier New" w:hAnsi="Courier New"/>
          <w:sz w:val="18"/>
        </w:rPr>
        <w:br w:type="textWrapping"/>
      </w:r>
      <w:r>
        <w:rPr>
          <w:rFonts w:ascii="Courier New" w:hAnsi="Courier New"/>
          <w:sz w:val="18"/>
        </w:rPr>
        <w:t>import com.acare.backend.entity.DlpLog;</w:t>
      </w:r>
      <w:r>
        <w:rPr>
          <w:rFonts w:ascii="Courier New" w:hAnsi="Courier New"/>
          <w:sz w:val="18"/>
        </w:rPr>
        <w:br w:type="textWrapping"/>
      </w:r>
      <w:r>
        <w:rPr>
          <w:rFonts w:ascii="Courier New" w:hAnsi="Courier New"/>
          <w:sz w:val="18"/>
        </w:rPr>
        <w:t>import com.acare.backend.entity.enums.RiskLevel;</w:t>
      </w:r>
      <w:r>
        <w:rPr>
          <w:rFonts w:ascii="Courier New" w:hAnsi="Courier New"/>
          <w:sz w:val="18"/>
        </w:rPr>
        <w:br w:type="textWrapping"/>
      </w:r>
      <w:r>
        <w:rPr>
          <w:rFonts w:ascii="Courier New" w:hAnsi="Courier New"/>
          <w:sz w:val="18"/>
        </w:rPr>
        <w:t>import com.acare.backend.service.DlpLogService;</w:t>
      </w:r>
      <w:r>
        <w:rPr>
          <w:rFonts w:ascii="Courier New" w:hAnsi="Courier New"/>
          <w:sz w:val="18"/>
        </w:rPr>
        <w:br w:type="textWrapping"/>
      </w:r>
      <w:r>
        <w:rPr>
          <w:rFonts w:ascii="Courier New" w:hAnsi="Courier New"/>
          <w:sz w:val="18"/>
        </w:rPr>
        <w:t>import com.acare.backend.service.RuleEngineService;</w:t>
      </w:r>
      <w:r>
        <w:rPr>
          <w:rFonts w:ascii="Courier New" w:hAnsi="Courier New"/>
          <w:sz w:val="18"/>
        </w:rPr>
        <w:br w:type="textWrapping"/>
      </w:r>
      <w:r>
        <w:rPr>
          <w:rFonts w:ascii="Courier New" w:hAnsi="Courier New"/>
          <w:sz w:val="18"/>
        </w:rPr>
        <w:br w:type="textWrapping"/>
      </w:r>
      <w:r>
        <w:rPr>
          <w:rFonts w:ascii="Courier New" w:hAnsi="Courier New"/>
          <w:sz w:val="18"/>
        </w:rPr>
        <w:t>import lombok.RequiredArgsConstructor;</w:t>
      </w:r>
      <w:r>
        <w:rPr>
          <w:rFonts w:ascii="Courier New" w:hAnsi="Courier New"/>
          <w:sz w:val="18"/>
        </w:rPr>
        <w:br w:type="textWrapping"/>
      </w:r>
      <w:r>
        <w:rPr>
          <w:rFonts w:ascii="Courier New" w:hAnsi="Courier New"/>
          <w:sz w:val="18"/>
        </w:rPr>
        <w:t>import lombok.extern.slf4j.Slf4j;</w:t>
      </w:r>
      <w:r>
        <w:rPr>
          <w:rFonts w:ascii="Courier New" w:hAnsi="Courier New"/>
          <w:sz w:val="18"/>
        </w:rPr>
        <w:br w:type="textWrapping"/>
      </w:r>
      <w:r>
        <w:rPr>
          <w:rFonts w:ascii="Courier New" w:hAnsi="Courier New"/>
          <w:sz w:val="18"/>
        </w:rPr>
        <w:t>import java.util.List;</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AOP Aspect cháº·n cÃ¡c Controller method cÃ³ annotation @DlpProtected.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Luá»“ng xá»­ lÃ½:</w:t>
      </w:r>
      <w:r>
        <w:rPr>
          <w:rFonts w:ascii="Courier New" w:hAnsi="Courier New"/>
          <w:sz w:val="18"/>
        </w:rPr>
        <w:br w:type="textWrapping"/>
      </w:r>
      <w:r>
        <w:rPr>
          <w:rFonts w:ascii="Courier New" w:hAnsi="Courier New"/>
          <w:sz w:val="18"/>
        </w:rPr>
        <w:t xml:space="preserve"> * 1. Client gá»i API â†’ JWT Auth â†’ Authorization</w:t>
      </w:r>
      <w:r>
        <w:rPr>
          <w:rFonts w:ascii="Courier New" w:hAnsi="Courier New"/>
          <w:sz w:val="18"/>
        </w:rPr>
        <w:br w:type="textWrapping"/>
      </w:r>
      <w:r>
        <w:rPr>
          <w:rFonts w:ascii="Courier New" w:hAnsi="Courier New"/>
          <w:sz w:val="18"/>
        </w:rPr>
        <w:t xml:space="preserve"> * 2. TrÆ°á»›c khi Controller method cháº¡y â†’ BehaviorAspect kiá»ƒm tra:</w:t>
      </w:r>
      <w:r>
        <w:rPr>
          <w:rFonts w:ascii="Courier New" w:hAnsi="Courier New"/>
          <w:sz w:val="18"/>
        </w:rPr>
        <w:br w:type="textWrapping"/>
      </w:r>
      <w:r>
        <w:rPr>
          <w:rFonts w:ascii="Courier New" w:hAnsi="Courier New"/>
          <w:sz w:val="18"/>
        </w:rPr>
        <w:t xml:space="preserve"> *    a. Giá» lÃ m viá»‡c (time-based rule)</w:t>
      </w:r>
      <w:r>
        <w:rPr>
          <w:rFonts w:ascii="Courier New" w:hAnsi="Courier New"/>
          <w:sz w:val="18"/>
        </w:rPr>
        <w:br w:type="textWrapping"/>
      </w:r>
      <w:r>
        <w:rPr>
          <w:rFonts w:ascii="Courier New" w:hAnsi="Courier New"/>
          <w:sz w:val="18"/>
        </w:rPr>
        <w:t xml:space="preserve"> *    b. Rate limit (request frequency)</w:t>
      </w:r>
      <w:r>
        <w:rPr>
          <w:rFonts w:ascii="Courier New" w:hAnsi="Courier New"/>
          <w:sz w:val="18"/>
        </w:rPr>
        <w:br w:type="textWrapping"/>
      </w:r>
      <w:r>
        <w:rPr>
          <w:rFonts w:ascii="Courier New" w:hAnsi="Courier New"/>
          <w:sz w:val="18"/>
        </w:rPr>
        <w:t xml:space="preserve"> *    c. Volume limit (cho download/export)</w:t>
      </w:r>
      <w:r>
        <w:rPr>
          <w:rFonts w:ascii="Courier New" w:hAnsi="Courier New"/>
          <w:sz w:val="18"/>
        </w:rPr>
        <w:br w:type="textWrapping"/>
      </w:r>
      <w:r>
        <w:rPr>
          <w:rFonts w:ascii="Courier New" w:hAnsi="Courier New"/>
          <w:sz w:val="18"/>
        </w:rPr>
        <w:t xml:space="preserve"> * 3. Náº¿u vi pháº¡m â†’ throw SecurityException â†’ tráº£ 403</w:t>
      </w:r>
      <w:r>
        <w:rPr>
          <w:rFonts w:ascii="Courier New" w:hAnsi="Courier New"/>
          <w:sz w:val="18"/>
        </w:rPr>
        <w:br w:type="textWrapping"/>
      </w:r>
      <w:r>
        <w:rPr>
          <w:rFonts w:ascii="Courier New" w:hAnsi="Courier New"/>
          <w:sz w:val="18"/>
        </w:rPr>
        <w:t xml:space="preserve"> * 4. Náº¿u há»£p lá»‡ â†’ Controller method cháº¡y bÃ¬nh thÆ°á»ng</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@Around advice: cháº¡y TRÆ¯á»šC vÃ  SAU method Ä‘Æ°á»£c cháº·n.</w:t>
      </w:r>
      <w:r>
        <w:rPr>
          <w:rFonts w:ascii="Courier New" w:hAnsi="Courier New"/>
          <w:sz w:val="18"/>
        </w:rPr>
        <w:br w:type="textWrapping"/>
      </w:r>
      <w:r>
        <w:rPr>
          <w:rFonts w:ascii="Courier New" w:hAnsi="Courier New"/>
          <w:sz w:val="18"/>
        </w:rPr>
        <w:t xml:space="preserve"> * Cho phÃ©p cháº·n method hoÃ n toÃ n (khÃ´ng gá»i proceed()) náº¿u vi pháº¡m rule.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@Aspect</w:t>
      </w:r>
      <w:r>
        <w:rPr>
          <w:rFonts w:ascii="Courier New" w:hAnsi="Courier New"/>
          <w:sz w:val="18"/>
        </w:rPr>
        <w:br w:type="textWrapping"/>
      </w:r>
      <w:r>
        <w:rPr>
          <w:rFonts w:ascii="Courier New" w:hAnsi="Courier New"/>
          <w:sz w:val="18"/>
        </w:rPr>
        <w:t>@Component</w:t>
      </w:r>
      <w:r>
        <w:rPr>
          <w:rFonts w:ascii="Courier New" w:hAnsi="Courier New"/>
          <w:sz w:val="18"/>
        </w:rPr>
        <w:br w:type="textWrapping"/>
      </w:r>
      <w:r>
        <w:rPr>
          <w:rFonts w:ascii="Courier New" w:hAnsi="Courier New"/>
          <w:sz w:val="18"/>
        </w:rPr>
        <w:t>@RequiredArgsConstructor</w:t>
      </w:r>
      <w:r>
        <w:rPr>
          <w:rFonts w:ascii="Courier New" w:hAnsi="Courier New"/>
          <w:sz w:val="18"/>
        </w:rPr>
        <w:br w:type="textWrapping"/>
      </w:r>
      <w:r>
        <w:rPr>
          <w:rFonts w:ascii="Courier New" w:hAnsi="Courier New"/>
          <w:sz w:val="18"/>
        </w:rPr>
        <w:t>@Slf4j</w:t>
      </w:r>
      <w:r>
        <w:rPr>
          <w:rFonts w:ascii="Courier New" w:hAnsi="Courier New"/>
          <w:sz w:val="18"/>
        </w:rPr>
        <w:br w:type="textWrapping"/>
      </w:r>
      <w:r>
        <w:rPr>
          <w:rFonts w:ascii="Courier New" w:hAnsi="Courier New"/>
          <w:sz w:val="18"/>
        </w:rPr>
        <w:t>public class BehaviorAspect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private final RuleEngineService ruleEngineService;</w:t>
      </w:r>
      <w:r>
        <w:rPr>
          <w:rFonts w:ascii="Courier New" w:hAnsi="Courier New"/>
          <w:sz w:val="18"/>
        </w:rPr>
        <w:br w:type="textWrapping"/>
      </w:r>
      <w:r>
        <w:rPr>
          <w:rFonts w:ascii="Courier New" w:hAnsi="Courier New"/>
          <w:sz w:val="18"/>
        </w:rPr>
        <w:t xml:space="preserve">    private final DlpLogService dlpLogService;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Advice cháº·n má»i method Ä‘Æ°á»£c Ä‘Ã¡nh @DlpProtected.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@param joinPoint  thÃ´ng tin vá» method bá»‹ cháº·n</w:t>
      </w:r>
      <w:r>
        <w:rPr>
          <w:rFonts w:ascii="Courier New" w:hAnsi="Courier New"/>
          <w:sz w:val="18"/>
        </w:rPr>
        <w:br w:type="textWrapping"/>
      </w:r>
      <w:r>
        <w:rPr>
          <w:rFonts w:ascii="Courier New" w:hAnsi="Courier New"/>
          <w:sz w:val="18"/>
        </w:rPr>
        <w:t xml:space="preserve">     * @param dlpProtected annotation chá»©a metadata (action type)</w:t>
      </w:r>
      <w:r>
        <w:rPr>
          <w:rFonts w:ascii="Courier New" w:hAnsi="Courier New"/>
          <w:sz w:val="18"/>
        </w:rPr>
        <w:br w:type="textWrapping"/>
      </w:r>
      <w:r>
        <w:rPr>
          <w:rFonts w:ascii="Courier New" w:hAnsi="Courier New"/>
          <w:sz w:val="18"/>
        </w:rPr>
        <w:t xml:space="preserve">     * @return káº¿t quáº£ cá»§a method gá»‘c (náº¿u khÃ´ng vi pháº¡m)</w:t>
      </w:r>
      <w:r>
        <w:rPr>
          <w:rFonts w:ascii="Courier New" w:hAnsi="Courier New"/>
          <w:sz w:val="18"/>
        </w:rPr>
        <w:br w:type="textWrapping"/>
      </w:r>
      <w:r>
        <w:rPr>
          <w:rFonts w:ascii="Courier New" w:hAnsi="Courier New"/>
          <w:sz w:val="18"/>
        </w:rPr>
        <w:t xml:space="preserve">     * @throws Throwable náº¿u method gá»‘c throw exception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@Around("@annotation(dlpProtected)")</w:t>
      </w:r>
      <w:r>
        <w:rPr>
          <w:rFonts w:ascii="Courier New" w:hAnsi="Courier New"/>
          <w:sz w:val="18"/>
        </w:rPr>
        <w:br w:type="textWrapping"/>
      </w:r>
      <w:r>
        <w:rPr>
          <w:rFonts w:ascii="Courier New" w:hAnsi="Courier New"/>
          <w:sz w:val="18"/>
        </w:rPr>
        <w:t xml:space="preserve">    public Object checkDlpRules(ProceedingJoinPoint joinPoint, DlpProtected dlpProtected) throws Throwable {</w:t>
      </w:r>
      <w:r>
        <w:rPr>
          <w:rFonts w:ascii="Courier New" w:hAnsi="Courier New"/>
          <w:sz w:val="18"/>
        </w:rPr>
        <w:br w:type="textWrapping"/>
      </w:r>
      <w:r>
        <w:rPr>
          <w:rFonts w:ascii="Courier New" w:hAnsi="Courier New"/>
          <w:sz w:val="18"/>
        </w:rPr>
        <w:t xml:space="preserve">        // Láº¥y thÃ´ng tin user tá»« JWT token</w:t>
      </w:r>
      <w:r>
        <w:rPr>
          <w:rFonts w:ascii="Courier New" w:hAnsi="Courier New"/>
          <w:sz w:val="18"/>
        </w:rPr>
        <w:br w:type="textWrapping"/>
      </w:r>
      <w:r>
        <w:rPr>
          <w:rFonts w:ascii="Courier New" w:hAnsi="Courier New"/>
          <w:sz w:val="18"/>
        </w:rPr>
        <w:t xml:space="preserve">        Long userId = extractUserId();</w:t>
      </w:r>
      <w:r>
        <w:rPr>
          <w:rFonts w:ascii="Courier New" w:hAnsi="Courier New"/>
          <w:sz w:val="18"/>
        </w:rPr>
        <w:br w:type="textWrapping"/>
      </w:r>
      <w:r>
        <w:rPr>
          <w:rFonts w:ascii="Courier New" w:hAnsi="Courier New"/>
          <w:sz w:val="18"/>
        </w:rPr>
        <w:t xml:space="preserve">        String username = extractUsername();</w:t>
      </w:r>
      <w:r>
        <w:rPr>
          <w:rFonts w:ascii="Courier New" w:hAnsi="Courier New"/>
          <w:sz w:val="18"/>
        </w:rPr>
        <w:br w:type="textWrapping"/>
      </w:r>
      <w:r>
        <w:rPr>
          <w:rFonts w:ascii="Courier New" w:hAnsi="Courier New"/>
          <w:sz w:val="18"/>
        </w:rPr>
        <w:t xml:space="preserve">        String action = dlpProtected.action(); // Loáº¡i hÃ nh vi (VIEW, DOWNLOAD, EXPORT)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Kiá»ƒm tra Rule 1: Giá» lÃ m viá»‡c ---</w:t>
      </w:r>
      <w:r>
        <w:rPr>
          <w:rFonts w:ascii="Courier New" w:hAnsi="Courier New"/>
          <w:sz w:val="18"/>
        </w:rPr>
        <w:br w:type="textWrapping"/>
      </w:r>
      <w:r>
        <w:rPr>
          <w:rFonts w:ascii="Courier New" w:hAnsi="Courier New"/>
          <w:sz w:val="18"/>
        </w:rPr>
        <w:t xml:space="preserve">        if (!ruleEngineService.isWorkingHour()) {</w:t>
      </w:r>
      <w:r>
        <w:rPr>
          <w:rFonts w:ascii="Courier New" w:hAnsi="Courier New"/>
          <w:sz w:val="18"/>
        </w:rPr>
        <w:br w:type="textWrapping"/>
      </w:r>
      <w:r>
        <w:rPr>
          <w:rFonts w:ascii="Courier New" w:hAnsi="Courier New"/>
          <w:sz w:val="18"/>
        </w:rPr>
        <w:t xml:space="preserve">            if (isDoctor()) {</w:t>
      </w:r>
      <w:r>
        <w:rPr>
          <w:rFonts w:ascii="Courier New" w:hAnsi="Courier New"/>
          <w:sz w:val="18"/>
        </w:rPr>
        <w:br w:type="textWrapping"/>
      </w:r>
      <w:r>
        <w:rPr>
          <w:rFonts w:ascii="Courier New" w:hAnsi="Courier New"/>
          <w:sz w:val="18"/>
        </w:rPr>
        <w:t xml:space="preserve">                log.warn("[DLP Aspect] Truy cap ngoai gio: user={}, method={}", username, joinPoint.getSignature().getName());</w:t>
      </w:r>
      <w:r>
        <w:rPr>
          <w:rFonts w:ascii="Courier New" w:hAnsi="Courier New"/>
          <w:sz w:val="18"/>
        </w:rPr>
        <w:br w:type="textWrapping"/>
      </w:r>
      <w:r>
        <w:rPr>
          <w:rFonts w:ascii="Courier New" w:hAnsi="Courier New"/>
          <w:sz w:val="18"/>
        </w:rPr>
        <w:t xml:space="preserve">                saveDlpLog(userId, username, "OFF_HOURS", "OFF_HOURS", RiskLevel.HIGH);</w:t>
      </w:r>
      <w:r>
        <w:rPr>
          <w:rFonts w:ascii="Courier New" w:hAnsi="Courier New"/>
          <w:sz w:val="18"/>
        </w:rPr>
        <w:br w:type="textWrapping"/>
      </w:r>
      <w:r>
        <w:rPr>
          <w:rFonts w:ascii="Courier New" w:hAnsi="Courier New"/>
          <w:sz w:val="18"/>
        </w:rPr>
        <w:t xml:space="preserve">                // TAM THOI BO QUA KHI TEST DEM</w:t>
      </w:r>
      <w:r>
        <w:rPr>
          <w:rFonts w:ascii="Courier New" w:hAnsi="Courier New"/>
          <w:sz w:val="18"/>
        </w:rPr>
        <w:br w:type="textWrapping"/>
      </w:r>
      <w:r>
        <w:rPr>
          <w:rFonts w:ascii="Courier New" w:hAnsi="Courier New"/>
          <w:sz w:val="18"/>
        </w:rPr>
        <w:t xml:space="preserve">                // throw new SecurityException("DLP: Truy cap bi tu choi. Ngoai gio lam viec.");</w:t>
      </w:r>
      <w:r>
        <w:rPr>
          <w:rFonts w:ascii="Courier New" w:hAnsi="Courier New"/>
          <w:sz w:val="18"/>
        </w:rPr>
        <w:br w:type="textWrapping"/>
      </w:r>
      <w:r>
        <w:rPr>
          <w:rFonts w:ascii="Courier New" w:hAnsi="Courier New"/>
          <w:sz w:val="18"/>
        </w:rPr>
        <w:t xml:space="preserve">            } else {</w:t>
      </w:r>
      <w:r>
        <w:rPr>
          <w:rFonts w:ascii="Courier New" w:hAnsi="Courier New"/>
          <w:sz w:val="18"/>
        </w:rPr>
        <w:br w:type="textWrapping"/>
      </w:r>
      <w:r>
        <w:rPr>
          <w:rFonts w:ascii="Courier New" w:hAnsi="Courier New"/>
          <w:sz w:val="18"/>
        </w:rPr>
        <w:t xml:space="preserve">                log.info("[DLP Aspect] Benh nhan truy cap ngoai gio: user={}", username);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Kiá»ƒm tra Rule 2: Rate limit ---</w:t>
      </w:r>
      <w:r>
        <w:rPr>
          <w:rFonts w:ascii="Courier New" w:hAnsi="Courier New"/>
          <w:sz w:val="18"/>
        </w:rPr>
        <w:br w:type="textWrapping"/>
      </w:r>
      <w:r>
        <w:rPr>
          <w:rFonts w:ascii="Courier New" w:hAnsi="Courier New"/>
          <w:sz w:val="18"/>
        </w:rPr>
        <w:t xml:space="preserve">        if (userId != null &amp;&amp; ruleEngineService.isRateLimitExceeded(userId)) {</w:t>
      </w:r>
      <w:r>
        <w:rPr>
          <w:rFonts w:ascii="Courier New" w:hAnsi="Courier New"/>
          <w:sz w:val="18"/>
        </w:rPr>
        <w:br w:type="textWrapping"/>
      </w:r>
      <w:r>
        <w:rPr>
          <w:rFonts w:ascii="Courier New" w:hAnsi="Courier New"/>
          <w:sz w:val="18"/>
        </w:rPr>
        <w:t xml:space="preserve">            log.warn("[DLP Aspect] Rate limit exceeded: user={}", username);</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saveDlpLog(userId, username, "RATE_LIMIT", "RATE_LIMIT", RiskLevel.CRITICAL);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TÄƒng bá»™ Ä‘áº¿m vi pháº¡m â†’ cÃ³ thá»ƒ auto-block</w:t>
      </w:r>
      <w:r>
        <w:rPr>
          <w:rFonts w:ascii="Courier New" w:hAnsi="Courier New"/>
          <w:sz w:val="18"/>
        </w:rPr>
        <w:br w:type="textWrapping"/>
      </w:r>
      <w:r>
        <w:rPr>
          <w:rFonts w:ascii="Courier New" w:hAnsi="Courier New"/>
          <w:sz w:val="18"/>
        </w:rPr>
        <w:t xml:space="preserve">            ruleEngineService.incrementViolationCount(userId);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throw new SecurityException("DLP: Truy cáº­p bá»‹ tá»« chá»‘i. Báº¡n Ä‘ang gá»­i quÃ¡ nhiá»u request.");</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Kiá»ƒm tra Rule 3: Volume limit (cho download/export) ---</w:t>
      </w:r>
      <w:r>
        <w:rPr>
          <w:rFonts w:ascii="Courier New" w:hAnsi="Courier New"/>
          <w:sz w:val="18"/>
        </w:rPr>
        <w:br w:type="textWrapping"/>
      </w:r>
      <w:r>
        <w:rPr>
          <w:rFonts w:ascii="Courier New" w:hAnsi="Courier New"/>
          <w:sz w:val="18"/>
        </w:rPr>
        <w:t xml:space="preserve">        if (userId != null &amp;&amp; isDoctor() &amp;&amp; ("DOWNLOAD".equals(action) || "EXPORT".equals(action))) {</w:t>
      </w:r>
      <w:r>
        <w:rPr>
          <w:rFonts w:ascii="Courier New" w:hAnsi="Courier New"/>
          <w:sz w:val="18"/>
        </w:rPr>
        <w:br w:type="textWrapping"/>
      </w:r>
      <w:r>
        <w:rPr>
          <w:rFonts w:ascii="Courier New" w:hAnsi="Courier New"/>
          <w:sz w:val="18"/>
        </w:rPr>
        <w:t xml:space="preserve">            if (ruleEngineService.isVolumeExceeded(userId)) {</w:t>
      </w:r>
      <w:r>
        <w:rPr>
          <w:rFonts w:ascii="Courier New" w:hAnsi="Courier New"/>
          <w:sz w:val="18"/>
        </w:rPr>
        <w:br w:type="textWrapping"/>
      </w:r>
      <w:r>
        <w:rPr>
          <w:rFonts w:ascii="Courier New" w:hAnsi="Courier New"/>
          <w:sz w:val="18"/>
        </w:rPr>
        <w:t xml:space="preserve">                log.warn("[DLP Aspect] Volume limit exceeded: user={}, action={}", username, action);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saveDlpLog(userId, username, action, "VOLUME_EXCEEDED", RiskLevel.CRITICAL);</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ruleEngineService.incrementViolationCount(userId);</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throw </w:t>
      </w:r>
    </w:p>
    <w:p w14:paraId="2CBFD90C">
      <w:r>
        <w:t>// ... (đoạn mã đã được thu gọn để báo cáo ngắn gọn hơn) ...</w:t>
      </w:r>
    </w:p>
    <w:p w14:paraId="5BADC747">
      <w:r>
        <w:t>Phân tích chuyên sâu: Lớp (Class) trong tệp BehaviorAspect.java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25A81E17">
      <w:pPr>
        <w:pStyle w:val="3"/>
      </w:pPr>
      <w:r>
        <w:t>5.B.2. Phân tích tệp RegexPattern.java</w:t>
      </w:r>
    </w:p>
    <w:p w14:paraId="56024869">
      <w:r>
        <w:t>Tệp RegexPattern.java đóng vai trò quan trọng trong việc xây dựng Backend AOP Behaviors. Dưới đây là toàn bộ hoặc một phần mã nguồn cốt lõi của tệp này:</w:t>
      </w:r>
    </w:p>
    <w:p w14:paraId="3694B0DE">
      <w:r>
        <w:rPr>
          <w:rFonts w:ascii="Courier New" w:hAnsi="Courier New"/>
          <w:sz w:val="18"/>
        </w:rPr>
        <w:t>package com.acare.backend.common;</w:t>
      </w:r>
      <w:r>
        <w:rPr>
          <w:rFonts w:ascii="Courier New" w:hAnsi="Courier New"/>
          <w:sz w:val="18"/>
        </w:rPr>
        <w:br w:type="textWrapping"/>
      </w:r>
      <w:r>
        <w:rPr>
          <w:rFonts w:ascii="Courier New" w:hAnsi="Courier New"/>
          <w:sz w:val="18"/>
        </w:rPr>
        <w:br w:type="textWrapping"/>
      </w:r>
      <w:r>
        <w:rPr>
          <w:rFonts w:ascii="Courier New" w:hAnsi="Courier New"/>
          <w:sz w:val="18"/>
        </w:rPr>
        <w:t>import java.util.Arrays;</w:t>
      </w:r>
      <w:r>
        <w:rPr>
          <w:rFonts w:ascii="Courier New" w:hAnsi="Courier New"/>
          <w:sz w:val="18"/>
        </w:rPr>
        <w:br w:type="textWrapping"/>
      </w:r>
      <w:r>
        <w:rPr>
          <w:rFonts w:ascii="Courier New" w:hAnsi="Courier New"/>
          <w:sz w:val="18"/>
        </w:rPr>
        <w:t>import java.util.LinkedHashMap;</w:t>
      </w:r>
      <w:r>
        <w:rPr>
          <w:rFonts w:ascii="Courier New" w:hAnsi="Courier New"/>
          <w:sz w:val="18"/>
        </w:rPr>
        <w:br w:type="textWrapping"/>
      </w:r>
      <w:r>
        <w:rPr>
          <w:rFonts w:ascii="Courier New" w:hAnsi="Courier New"/>
          <w:sz w:val="18"/>
        </w:rPr>
        <w:t>import java.util.List;</w:t>
      </w:r>
      <w:r>
        <w:rPr>
          <w:rFonts w:ascii="Courier New" w:hAnsi="Courier New"/>
          <w:sz w:val="18"/>
        </w:rPr>
        <w:br w:type="textWrapping"/>
      </w:r>
      <w:r>
        <w:rPr>
          <w:rFonts w:ascii="Courier New" w:hAnsi="Courier New"/>
          <w:sz w:val="18"/>
        </w:rPr>
        <w:t>import java.util.Map;</w:t>
      </w:r>
      <w:r>
        <w:rPr>
          <w:rFonts w:ascii="Courier New" w:hAnsi="Courier New"/>
          <w:sz w:val="18"/>
        </w:rPr>
        <w:br w:type="textWrapping"/>
      </w:r>
      <w:r>
        <w:rPr>
          <w:rFonts w:ascii="Courier New" w:hAnsi="Courier New"/>
          <w:sz w:val="18"/>
        </w:rPr>
        <w:t>import java.util.regex.Pattern;</w:t>
      </w:r>
      <w:r>
        <w:rPr>
          <w:rFonts w:ascii="Courier New" w:hAnsi="Courier New"/>
          <w:sz w:val="18"/>
        </w:rPr>
        <w:br w:type="textWrapping"/>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t xml:space="preserve"> * Táº­p há»£p cÃ¡c Regex Pattern dÃ¹ng Ä‘á»ƒ quÃ©t dá»¯ liá»‡u nháº¡y cáº£m.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ÄÆ°á»£c sá»­ dá»¥ng bá»Ÿi DlpScannerService Ä‘á»ƒ:</w:t>
      </w:r>
      <w:r>
        <w:rPr>
          <w:rFonts w:ascii="Courier New" w:hAnsi="Courier New"/>
          <w:sz w:val="18"/>
        </w:rPr>
        <w:br w:type="textWrapping"/>
      </w:r>
      <w:r>
        <w:rPr>
          <w:rFonts w:ascii="Courier New" w:hAnsi="Courier New"/>
          <w:sz w:val="18"/>
        </w:rPr>
        <w:t xml:space="preserve"> * 1. PhÃ¡t hiá»‡n thÃ´ng tin cÃ¡ nhÃ¢n (PII): CCCD, SÄT, email</w:t>
      </w:r>
      <w:r>
        <w:rPr>
          <w:rFonts w:ascii="Courier New" w:hAnsi="Courier New"/>
          <w:sz w:val="18"/>
        </w:rPr>
        <w:br w:type="textWrapping"/>
      </w:r>
      <w:r>
        <w:rPr>
          <w:rFonts w:ascii="Courier New" w:hAnsi="Courier New"/>
          <w:sz w:val="18"/>
        </w:rPr>
        <w:t xml:space="preserve"> * 2. PhÃ¡t hiá»‡n tá»« khÃ³a y táº¿ nháº¡y cáº£m: HIV, Ung thÆ°, ...</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LÆ°u Ã½: DÃ¹ng \b (word boundary) Ä‘á»ƒ trÃ¡nh báº¯t nháº§m chuá»—i con.</w:t>
      </w:r>
      <w:r>
        <w:rPr>
          <w:rFonts w:ascii="Courier New" w:hAnsi="Courier New"/>
          <w:sz w:val="18"/>
        </w:rPr>
        <w:br w:type="textWrapping"/>
      </w:r>
      <w:r>
        <w:rPr>
          <w:rFonts w:ascii="Courier New" w:hAnsi="Courier New"/>
          <w:sz w:val="18"/>
        </w:rPr>
        <w:t xml:space="preserve"> * VD: "0123456789012" sáº½ match CCCD, nhÆ°ng "abc0123456789012xyz" cÅ©ng match</w:t>
      </w:r>
      <w:r>
        <w:rPr>
          <w:rFonts w:ascii="Courier New" w:hAnsi="Courier New"/>
          <w:sz w:val="18"/>
        </w:rPr>
        <w:br w:type="textWrapping"/>
      </w:r>
      <w:r>
        <w:rPr>
          <w:rFonts w:ascii="Courier New" w:hAnsi="Courier New"/>
          <w:sz w:val="18"/>
        </w:rPr>
        <w:t xml:space="preserve"> *     vÃ¬ \b báº¯t ranh giá»›i giá»¯a chá»¯ vÃ  sá»‘.</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public class RegexPattern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PATTERN NHáº¬N DIá»†N THÃ”NG TIN CÃ NHÃ‚N (PII)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CCCD/CMND: 12 chá»¯ sá»‘ báº¯t Ä‘áº§u báº±ng 0 (VD: 012345678901) */</w:t>
      </w:r>
      <w:r>
        <w:rPr>
          <w:rFonts w:ascii="Courier New" w:hAnsi="Courier New"/>
          <w:sz w:val="18"/>
        </w:rPr>
        <w:br w:type="textWrapping"/>
      </w:r>
      <w:r>
        <w:rPr>
          <w:rFonts w:ascii="Courier New" w:hAnsi="Courier New"/>
          <w:sz w:val="18"/>
        </w:rPr>
        <w:t xml:space="preserve">    public static final Pattern CCCD_PATTERN = Pattern.compile("\\b0\\d{11}\\b");</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Sá»‘ Ä‘iá»‡n thoáº¡i Viá»‡t Nam: báº¯t Ä‘áº§u báº±ng 84 hoáº·c 03/05/07/08/09 + 8 chá»¯ sá»‘ */</w:t>
      </w:r>
      <w:r>
        <w:rPr>
          <w:rFonts w:ascii="Courier New" w:hAnsi="Courier New"/>
          <w:sz w:val="18"/>
        </w:rPr>
        <w:br w:type="textWrapping"/>
      </w:r>
      <w:r>
        <w:rPr>
          <w:rFonts w:ascii="Courier New" w:hAnsi="Courier New"/>
          <w:sz w:val="18"/>
        </w:rPr>
        <w:t xml:space="preserve">    public static final Pattern PHONE_PATTERN = Pattern.compile("\\b(84|0[3|5|7|8|9])+([0-9]{8})\\b");</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Email: format chuáº©n user@domain.ext */</w:t>
      </w:r>
      <w:r>
        <w:rPr>
          <w:rFonts w:ascii="Courier New" w:hAnsi="Courier New"/>
          <w:sz w:val="18"/>
        </w:rPr>
        <w:br w:type="textWrapping"/>
      </w:r>
      <w:r>
        <w:rPr>
          <w:rFonts w:ascii="Courier New" w:hAnsi="Courier New"/>
          <w:sz w:val="18"/>
        </w:rPr>
        <w:t xml:space="preserve">    public static final Pattern EMAIL_PATTERN = Pattern.compile("[\\w-\\.]+@([\\w-]+\\.)+[\\w-]{2,4}");</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Tá»ª KHÃ“A Y Táº¾ NHáº Y Cáº¢M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Danh sÃ¡ch tá»« khÃ³a y táº¿/phÃ¡p lÃ½ nháº¡y cáº£m.</w:t>
      </w:r>
      <w:r>
        <w:rPr>
          <w:rFonts w:ascii="Courier New" w:hAnsi="Courier New"/>
          <w:sz w:val="18"/>
        </w:rPr>
        <w:br w:type="textWrapping"/>
      </w:r>
      <w:r>
        <w:rPr>
          <w:rFonts w:ascii="Courier New" w:hAnsi="Courier New"/>
          <w:sz w:val="18"/>
        </w:rPr>
        <w:t xml:space="preserve">     * Náº¿u xuáº¥t hiá»‡n trong request body hoáº·c response, há»‡ thá»‘ng sáº½ cáº£nh bÃ¡o.</w:t>
      </w:r>
      <w:r>
        <w:rPr>
          <w:rFonts w:ascii="Courier New" w:hAnsi="Courier New"/>
          <w:sz w:val="18"/>
        </w:rPr>
        <w:br w:type="textWrapping"/>
      </w:r>
      <w:r>
        <w:rPr>
          <w:rFonts w:ascii="Courier New" w:hAnsi="Courier New"/>
          <w:sz w:val="18"/>
        </w:rPr>
        <w:t xml:space="preserve">     * CÃ³ thá»ƒ thÃªm/bá»›t tÃ¹y theo yÃªu cáº§u nghiá»‡p vá»¥ cá»§a phÃ²ng khÃ¡m.</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static final List&lt;String&gt; SENSITIVE_WORDS = Arrays.asList(</w:t>
      </w:r>
      <w:r>
        <w:rPr>
          <w:rFonts w:ascii="Courier New" w:hAnsi="Courier New"/>
          <w:sz w:val="18"/>
        </w:rPr>
        <w:br w:type="textWrapping"/>
      </w:r>
      <w:r>
        <w:rPr>
          <w:rFonts w:ascii="Courier New" w:hAnsi="Courier New"/>
          <w:sz w:val="18"/>
        </w:rPr>
        <w:t xml:space="preserve">            "HIV", "Ung thu", "Tuyet mat", "Chet", "AIDS",</w:t>
      </w:r>
      <w:r>
        <w:rPr>
          <w:rFonts w:ascii="Courier New" w:hAnsi="Courier New"/>
          <w:sz w:val="18"/>
        </w:rPr>
        <w:br w:type="textWrapping"/>
      </w:r>
      <w:r>
        <w:rPr>
          <w:rFonts w:ascii="Courier New" w:hAnsi="Courier New"/>
          <w:sz w:val="18"/>
        </w:rPr>
        <w:t xml:space="preserve">            "Bá»‡nh lÃ¢y truyá»n qua Ä‘Æ°á»ng tÃ¬nh dá»¥c",</w:t>
      </w:r>
      <w:r>
        <w:rPr>
          <w:rFonts w:ascii="Courier New" w:hAnsi="Courier New"/>
          <w:sz w:val="18"/>
        </w:rPr>
        <w:br w:type="textWrapping"/>
      </w:r>
      <w:r>
        <w:rPr>
          <w:rFonts w:ascii="Courier New" w:hAnsi="Courier New"/>
          <w:sz w:val="18"/>
        </w:rPr>
        <w:t xml:space="preserve">            "Tá»± tá»­", "Ã Ä‘á»‹nh tá»± sÃ¡t", "PhÃ¡ thai", "Chuyá»ƒn giá»›i",</w:t>
      </w:r>
      <w:r>
        <w:rPr>
          <w:rFonts w:ascii="Courier New" w:hAnsi="Courier New"/>
          <w:sz w:val="18"/>
        </w:rPr>
        <w:br w:type="textWrapping"/>
      </w:r>
      <w:r>
        <w:rPr>
          <w:rFonts w:ascii="Courier New" w:hAnsi="Courier New"/>
          <w:sz w:val="18"/>
        </w:rPr>
        <w:t xml:space="preserve">            "Láº¡m dá»¥ng tÃ¬nh dá»¥c", "Quáº¥y rá»‘i tÃ¬nh dá»¥c", "XÃ¢m háº¡i",</w:t>
      </w:r>
      <w:r>
        <w:rPr>
          <w:rFonts w:ascii="Courier New" w:hAnsi="Courier New"/>
          <w:sz w:val="18"/>
        </w:rPr>
        <w:br w:type="textWrapping"/>
      </w:r>
      <w:r>
        <w:rPr>
          <w:rFonts w:ascii="Courier New" w:hAnsi="Courier New"/>
          <w:sz w:val="18"/>
        </w:rPr>
        <w:t xml:space="preserve">            "Morphine", "Láº¡m dá»¥ng thuá»‘c",</w:t>
      </w:r>
      <w:r>
        <w:rPr>
          <w:rFonts w:ascii="Courier New" w:hAnsi="Courier New"/>
          <w:sz w:val="18"/>
        </w:rPr>
        <w:br w:type="textWrapping"/>
      </w:r>
      <w:r>
        <w:rPr>
          <w:rFonts w:ascii="Courier New" w:hAnsi="Courier New"/>
          <w:sz w:val="18"/>
        </w:rPr>
        <w:t xml:space="preserve">            "Giáº¿t ngÆ°á»i", "Hiáº¿p dÃ¢m", "CÆ°á»›p", "BuÃ´n bÃ¡n ná»™i táº¡ng", "Báº¯t cÃ³c"</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 GOM Táº¤T Cáº¢ PATTERN Láº I Äá»‚ Dá»„ Láº¶P ====================</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Danh sÃ¡ch táº¥t cáº£ regex pattern (dÃ¹ng trong vÃ²ng láº·p scan) */</w:t>
      </w:r>
      <w:r>
        <w:rPr>
          <w:rFonts w:ascii="Courier New" w:hAnsi="Courier New"/>
          <w:sz w:val="18"/>
        </w:rPr>
        <w:br w:type="textWrapping"/>
      </w:r>
      <w:r>
        <w:rPr>
          <w:rFonts w:ascii="Courier New" w:hAnsi="Courier New"/>
          <w:sz w:val="18"/>
        </w:rPr>
        <w:t xml:space="preserve">    public static final List&lt;Pattern&gt; PATTERNS = Arrays.asList(CCCD_PATTERN, PHONE_PATTERN, EMAIL_PATTERN);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Map tÃªn cho tá»«ng pattern, dÃ¹ng khi ghi log vi pháº¡m.</w:t>
      </w:r>
      <w:r>
        <w:rPr>
          <w:rFonts w:ascii="Courier New" w:hAnsi="Courier New"/>
          <w:sz w:val="18"/>
        </w:rPr>
        <w:br w:type="textWrapping"/>
      </w:r>
      <w:r>
        <w:rPr>
          <w:rFonts w:ascii="Courier New" w:hAnsi="Courier New"/>
          <w:sz w:val="18"/>
        </w:rPr>
        <w:t xml:space="preserve">     * Key = Pattern, Value = TÃªn vi pháº¡m tÆ°Æ¡ng á»©ng.</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VD: Khi CCCD_PATTERN match â†’ ghi violationType = "CCCD_DETECTED"</w:t>
      </w:r>
      <w:r>
        <w:rPr>
          <w:rFonts w:ascii="Courier New" w:hAnsi="Courier New"/>
          <w:sz w:val="18"/>
        </w:rPr>
        <w:br w:type="textWrapping"/>
      </w:r>
      <w:r>
        <w:rPr>
          <w:rFonts w:ascii="Courier New" w:hAnsi="Courier New"/>
          <w:sz w:val="18"/>
        </w:rPr>
        <w:t xml:space="preserve">     *     Khi PHONE_PATTERN match â†’ ghi violationType = "PHONE_DETECTED"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 DÃ¹ng LinkedHashMap Ä‘á»ƒ giá»¯ thá»© tá»± (Æ°u tiÃªn check CCCD trÆ°á»›c, vÃ¬ nghiÃªm trá»ng hÆ¡n).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public static final Map&lt;Pattern, String&gt; PATTERN_NAMES;</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static {</w:t>
      </w:r>
      <w:r>
        <w:rPr>
          <w:rFonts w:ascii="Courier New" w:hAnsi="Courier New"/>
          <w:sz w:val="18"/>
        </w:rPr>
        <w:br w:type="textWrapping"/>
      </w:r>
      <w:r>
        <w:rPr>
          <w:rFonts w:ascii="Courier New" w:hAnsi="Courier New"/>
          <w:sz w:val="18"/>
        </w:rPr>
        <w:t xml:space="preserve">        PATTERN_NAMES = new LinkedHashMap&lt;&gt;();</w:t>
      </w:r>
      <w:r>
        <w:rPr>
          <w:rFonts w:ascii="Courier New" w:hAnsi="Courier New"/>
          <w:sz w:val="18"/>
        </w:rPr>
        <w:br w:type="textWrapping"/>
      </w:r>
      <w:r>
        <w:rPr>
          <w:rFonts w:ascii="Courier New" w:hAnsi="Courier New"/>
          <w:sz w:val="18"/>
        </w:rPr>
        <w:t xml:space="preserve">        PATTERN_NAMES.put(CCCD_PATTERN, "CCCD_DETECTED");       // Má»©c HIGH: CCCD lÃ  PII quan trá»ng nháº¥t</w:t>
      </w:r>
      <w:r>
        <w:rPr>
          <w:rFonts w:ascii="Courier New" w:hAnsi="Courier New"/>
          <w:sz w:val="18"/>
        </w:rPr>
        <w:br w:type="textWrapping"/>
      </w:r>
      <w:r>
        <w:rPr>
          <w:rFonts w:ascii="Courier New" w:hAnsi="Courier New"/>
          <w:sz w:val="18"/>
        </w:rPr>
        <w:t xml:space="preserve">        PATTERN_NAMES.put(PHONE_PATTERN, "PHONE_DETECTED");     // Má»©c MEDIUM: SÄT cÅ©ng lÃ  PII</w:t>
      </w:r>
      <w:r>
        <w:rPr>
          <w:rFonts w:ascii="Courier New" w:hAnsi="Courier New"/>
          <w:sz w:val="18"/>
        </w:rPr>
        <w:br w:type="textWrapping"/>
      </w:r>
      <w:r>
        <w:rPr>
          <w:rFonts w:ascii="Courier New" w:hAnsi="Courier New"/>
          <w:sz w:val="18"/>
        </w:rPr>
        <w:t xml:space="preserve">        PATTERN_NAMES.put(EMAIL_PATTERN, "EMAIL_DETECTED");     // Má»©c LOW: email Ã­t nháº¡y cáº£m hÆ¡n</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p>
    <w:p w14:paraId="2FD96ACA">
      <w:r>
        <w:t>Phân tích chuyên sâu: Lớp (Class) trong tệp RegexPattern.java được thiết kế tuân thủ chặt chẽ các nguyên lý SOLID. Cấu trúc mã nguồn tách biệt rõ ràng giữa phần khai báo dữ liệu (Data) và phần xử lý logic (Business Logic). Việc sử dụng các thư viện chuẩn giúp đảm bảo hiệu năng và dễ dàng bảo trì trong các giai đoạn mở rộng tiếp theo của dự án.</w:t>
      </w:r>
    </w:p>
    <w:p w14:paraId="6D79B35A">
      <w:r>
        <w:br w:type="page"/>
      </w:r>
    </w:p>
    <w:p w14:paraId="32554888">
      <w:pPr>
        <w:pStyle w:val="2"/>
      </w:pPr>
      <w:r>
        <w:t>CHƯƠNG 6: TỔNG KẾT VÀ ĐÁNH GIÁ</w:t>
      </w:r>
    </w:p>
    <w:p w14:paraId="6CC43A5A">
      <w:r>
        <w:t>Dự án đã triển khai thành công một giải pháp bảo vệ dữ liệu mạnh mẽ, kết hợp sức mạnh của Spring Boot Backend và Android Mobile Agent.</w:t>
      </w:r>
    </w:p>
    <w:p w14:paraId="1DFDF681">
      <w:r>
        <w:t>Trong tương lai, hệ thống có thể mở rộng bằng cách áp dụng Trí tuệ nhân tạo (AI/ML) để tự động hóa việc phát hiện bất thường (Anomaly Detection).</w:t>
      </w:r>
    </w:p>
    <w:sectPr>
      <w:pgSz w:w="12240" w:h="15840"/>
      <w:pgMar w:top="1440" w:right="1440"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JetBrains Mono"/>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002FF" w:usb1="1000F8EB" w:usb2="00000008" w:usb3="00000000" w:csb0="2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F97FEA"/>
    <w:rsid w:val="35E972EA"/>
    <w:rsid w:val="49994F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Niev DasKov</cp:lastModifiedBy>
  <dcterms:modified xsi:type="dcterms:W3CDTF">2026-05-17T19:07:40Z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BFA4AF0655F14788B48548265FABF116_12</vt:lpwstr>
  </property>
</Properties>
</file>